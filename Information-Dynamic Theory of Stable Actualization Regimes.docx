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5C8A9">
      <w:pPr>
        <w:spacing w:after="240"/>
        <w:jc w:val="both"/>
        <w:rPr>
          <w:rFonts w:ascii="Times New Roman" w:hAnsi="Times New Roman"/>
          <w:b/>
          <w:sz w:val="28"/>
        </w:rPr>
      </w:pPr>
    </w:p>
    <w:p w14:paraId="52A3FF50">
      <w:pPr>
        <w:spacing w:after="240"/>
        <w:jc w:val="center"/>
        <w:rPr>
          <w:rFonts w:ascii="Times New Roman" w:hAnsi="Times New Roman"/>
          <w:b/>
          <w:sz w:val="28"/>
        </w:rPr>
      </w:pPr>
    </w:p>
    <w:p w14:paraId="5FDD9F48">
      <w:pPr>
        <w:spacing w:after="240"/>
        <w:jc w:val="center"/>
        <w:rPr>
          <w:sz w:val="52"/>
          <w:szCs w:val="52"/>
        </w:rPr>
      </w:pPr>
      <w:r>
        <w:rPr>
          <w:rFonts w:ascii="Times New Roman" w:hAnsi="Times New Roman"/>
          <w:b/>
          <w:sz w:val="52"/>
          <w:szCs w:val="52"/>
        </w:rPr>
        <w:t>НАУЧНАЯ РАБОТА</w:t>
      </w:r>
    </w:p>
    <w:p w14:paraId="569392EA">
      <w:pPr>
        <w:spacing w:after="360"/>
        <w:jc w:val="both"/>
        <w:rPr>
          <w:rFonts w:ascii="Times New Roman" w:hAnsi="Times New Roman"/>
          <w:b/>
          <w:sz w:val="32"/>
        </w:rPr>
      </w:pPr>
    </w:p>
    <w:p w14:paraId="79BEF742">
      <w:pPr>
        <w:spacing w:after="360"/>
        <w:jc w:val="center"/>
        <w:rPr>
          <w:rFonts w:ascii="Times New Roman" w:hAnsi="Times New Roman"/>
          <w:b/>
          <w:sz w:val="32"/>
        </w:rPr>
      </w:pPr>
    </w:p>
    <w:p w14:paraId="5B47749B">
      <w:pPr>
        <w:spacing w:after="360"/>
        <w:jc w:val="center"/>
        <w:rPr>
          <w:rFonts w:ascii="Times New Roman" w:hAnsi="Times New Roman"/>
          <w:b/>
          <w:sz w:val="32"/>
        </w:rPr>
      </w:pPr>
    </w:p>
    <w:p w14:paraId="5C01AA9F">
      <w:pPr>
        <w:spacing w:after="360"/>
        <w:jc w:val="center"/>
        <w:rPr>
          <w:sz w:val="44"/>
          <w:szCs w:val="44"/>
        </w:rPr>
      </w:pPr>
      <w:r>
        <w:rPr>
          <w:rFonts w:ascii="Times New Roman" w:hAnsi="Times New Roman"/>
          <w:b/>
          <w:sz w:val="44"/>
          <w:szCs w:val="44"/>
        </w:rPr>
        <w:t>«Информационно-динамическая теория</w:t>
      </w:r>
      <w:r>
        <w:rPr>
          <w:rFonts w:ascii="Times New Roman" w:hAnsi="Times New Roman"/>
          <w:b/>
          <w:sz w:val="44"/>
          <w:szCs w:val="44"/>
        </w:rPr>
        <w:br w:type="textWrapping"/>
      </w:r>
      <w:r>
        <w:rPr>
          <w:rFonts w:ascii="Times New Roman" w:hAnsi="Times New Roman"/>
          <w:b/>
          <w:sz w:val="44"/>
          <w:szCs w:val="44"/>
        </w:rPr>
        <w:t>устойчивых режимов актуализации»</w:t>
      </w:r>
    </w:p>
    <w:p w14:paraId="14DCF4DC">
      <w:pPr>
        <w:spacing w:after="120"/>
        <w:jc w:val="center"/>
        <w:rPr>
          <w:rFonts w:ascii="Times New Roman" w:hAnsi="Times New Roman"/>
          <w:b/>
          <w:sz w:val="28"/>
        </w:rPr>
      </w:pPr>
    </w:p>
    <w:p w14:paraId="5E36A28B">
      <w:pPr>
        <w:spacing w:after="120"/>
        <w:jc w:val="center"/>
        <w:rPr>
          <w:rFonts w:ascii="Times New Roman" w:hAnsi="Times New Roman"/>
          <w:b/>
          <w:sz w:val="28"/>
        </w:rPr>
      </w:pPr>
    </w:p>
    <w:p w14:paraId="0BA05040">
      <w:pPr>
        <w:spacing w:after="120"/>
        <w:jc w:val="center"/>
      </w:pPr>
      <w:r>
        <w:rPr>
          <w:rFonts w:ascii="Times New Roman" w:hAnsi="Times New Roman"/>
          <w:b/>
          <w:sz w:val="28"/>
        </w:rPr>
        <w:t>Aleksei Sadovnikov</w:t>
      </w:r>
    </w:p>
    <w:p w14:paraId="14C27158">
      <w:pPr>
        <w:spacing w:after="120"/>
        <w:jc w:val="center"/>
      </w:pPr>
      <w:r>
        <w:rPr>
          <w:rFonts w:ascii="Times New Roman" w:hAnsi="Times New Roman"/>
          <w:b w:val="0"/>
          <w:sz w:val="24"/>
        </w:rPr>
        <w:t>Independent Researcher</w:t>
      </w:r>
    </w:p>
    <w:p w14:paraId="6B08EDA0">
      <w:pPr>
        <w:spacing w:after="480"/>
        <w:jc w:val="center"/>
      </w:pPr>
      <w:r>
        <w:rPr>
          <w:rFonts w:ascii="Times New Roman" w:hAnsi="Times New Roman"/>
          <w:b w:val="0"/>
          <w:sz w:val="24"/>
        </w:rPr>
        <w:t>Jamaica</w:t>
      </w:r>
    </w:p>
    <w:p w14:paraId="5B3B9291">
      <w:r>
        <w:br w:type="textWrapping"/>
      </w:r>
    </w:p>
    <w:p w14:paraId="62AA76E6">
      <w:pPr>
        <w:spacing w:after="0"/>
        <w:jc w:val="center"/>
        <w:rPr>
          <w:rFonts w:ascii="Times New Roman" w:hAnsi="Times New Roman"/>
          <w:b w:val="0"/>
          <w:sz w:val="24"/>
        </w:rPr>
      </w:pPr>
      <w:r>
        <w:rPr>
          <w:rFonts w:ascii="Times New Roman" w:hAnsi="Times New Roman"/>
          <w:b w:val="0"/>
          <w:sz w:val="24"/>
        </w:rPr>
        <w:t>2026</w:t>
      </w:r>
    </w:p>
    <w:p w14:paraId="23D0725E">
      <w:pPr>
        <w:spacing w:after="0"/>
        <w:jc w:val="center"/>
        <w:rPr>
          <w:rFonts w:ascii="Times New Roman" w:hAnsi="Times New Roman"/>
          <w:b w:val="0"/>
          <w:sz w:val="24"/>
        </w:rPr>
      </w:pPr>
    </w:p>
    <w:p w14:paraId="77F17FB4">
      <w:pPr>
        <w:spacing w:after="0"/>
        <w:jc w:val="center"/>
        <w:rPr>
          <w:rFonts w:ascii="Times New Roman" w:hAnsi="Times New Roman"/>
          <w:b w:val="0"/>
          <w:sz w:val="24"/>
        </w:rPr>
      </w:pPr>
    </w:p>
    <w:p w14:paraId="1501E56D">
      <w:pPr>
        <w:spacing w:after="0"/>
        <w:jc w:val="center"/>
        <w:rPr>
          <w:rFonts w:ascii="Times New Roman" w:hAnsi="Times New Roman"/>
          <w:b w:val="0"/>
          <w:sz w:val="24"/>
        </w:rPr>
      </w:pPr>
    </w:p>
    <w:p w14:paraId="56648380">
      <w:pPr>
        <w:spacing w:after="0"/>
        <w:jc w:val="center"/>
        <w:rPr>
          <w:rFonts w:ascii="Times New Roman" w:hAnsi="Times New Roman"/>
          <w:b w:val="0"/>
          <w:sz w:val="24"/>
        </w:rPr>
      </w:pPr>
    </w:p>
    <w:p w14:paraId="2E9569B1">
      <w:pPr>
        <w:spacing w:after="0"/>
        <w:jc w:val="center"/>
        <w:rPr>
          <w:rFonts w:ascii="Times New Roman" w:hAnsi="Times New Roman"/>
          <w:b w:val="0"/>
          <w:sz w:val="24"/>
        </w:rPr>
      </w:pPr>
    </w:p>
    <w:p w14:paraId="4E7417AB">
      <w:pPr>
        <w:spacing w:after="0"/>
        <w:jc w:val="center"/>
        <w:rPr>
          <w:rFonts w:ascii="Times New Roman" w:hAnsi="Times New Roman"/>
          <w:b w:val="0"/>
          <w:sz w:val="24"/>
        </w:rPr>
      </w:pPr>
    </w:p>
    <w:p w14:paraId="0B29C388">
      <w:pPr>
        <w:spacing w:after="0"/>
        <w:jc w:val="center"/>
        <w:rPr>
          <w:rFonts w:ascii="Times New Roman" w:hAnsi="Times New Roman"/>
          <w:b w:val="0"/>
          <w:sz w:val="24"/>
        </w:rPr>
      </w:pPr>
    </w:p>
    <w:p w14:paraId="2A0580A7">
      <w:pPr>
        <w:pStyle w:val="2"/>
      </w:pPr>
      <w:r>
        <w:t>СОДЕРЖАНИЕ</w:t>
      </w:r>
    </w:p>
    <w:p w14:paraId="13CAA56B"/>
    <w:p w14:paraId="64A910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Введение</w:t>
      </w:r>
    </w:p>
    <w:p w14:paraId="677FC3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0.1. Актуальность и кризис оснований физики</w:t>
      </w:r>
    </w:p>
    <w:p w14:paraId="4754B9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0.2. Границы физического описания и статус онтологии</w:t>
      </w:r>
    </w:p>
    <w:p w14:paraId="0F5420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0.3. Методология: различие между онтологией, моделью и метафорой</w:t>
      </w:r>
    </w:p>
    <w:p w14:paraId="2C2933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0.4. Статус теории: основания, а не конкуренция с физикой</w:t>
      </w:r>
    </w:p>
    <w:p w14:paraId="2244A1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0.5. Научная новизна и положения, выносимые на защиту</w:t>
      </w:r>
    </w:p>
    <w:p w14:paraId="78AD78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0.6. Структура работы</w:t>
      </w:r>
    </w:p>
    <w:p w14:paraId="6F1626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65C3E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 ОНТОЛОГИЧЕСКИЙ ФУНДАМЕНТ</w:t>
      </w:r>
    </w:p>
    <w:p w14:paraId="23C219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 Информационное поле как первичная онтология</w:t>
      </w:r>
    </w:p>
    <w:p w14:paraId="346F02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 Информация не как данные, а как различимость</w:t>
      </w:r>
    </w:p>
    <w:p w14:paraId="7D9780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 Отсутствие носителя и наблюдателя</w:t>
      </w:r>
    </w:p>
    <w:p w14:paraId="722A0E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 Онтологическая замкнутость информационного поля</w:t>
      </w:r>
    </w:p>
    <w:p w14:paraId="76700E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DDB74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 Суперпозиция возможного</w:t>
      </w:r>
    </w:p>
    <w:p w14:paraId="5CE3E2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 Суперпозиция как онтологическая полнота</w:t>
      </w:r>
    </w:p>
    <w:p w14:paraId="656045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 Отсутствие времени, пространства и причинности</w:t>
      </w:r>
    </w:p>
    <w:p w14:paraId="7C520B2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 Почему «ничего не происходит» на фундаментальном уровне</w:t>
      </w:r>
    </w:p>
    <w:p w14:paraId="605D8E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935E9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 МЕХАНИЗМ АКТУАЛИЗАЦИИ</w:t>
      </w:r>
    </w:p>
    <w:p w14:paraId="74F295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3. Самосогласованная устойчивость</w:t>
      </w:r>
    </w:p>
    <w:p w14:paraId="48FEC2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 Принцип: реализуется не выбранное, а устойчивое</w:t>
      </w:r>
    </w:p>
    <w:p w14:paraId="77932B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 Локальная (S1) и структурная (S2) устойчивость</w:t>
      </w:r>
    </w:p>
    <w:p w14:paraId="58BF4E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 Возможное, допустимое и реализуемое</w:t>
      </w:r>
    </w:p>
    <w:p w14:paraId="31B192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 Почему нулевая вариативность разрушает структуру</w:t>
      </w:r>
    </w:p>
    <w:p w14:paraId="2C4C17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41B1C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4. Структурный срез</w:t>
      </w:r>
    </w:p>
    <w:p w14:paraId="59C348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 Срез как условие допустимости, а не событие</w:t>
      </w:r>
    </w:p>
    <w:p w14:paraId="3BEF74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 Отсутствие «первого среза»</w:t>
      </w:r>
    </w:p>
    <w:p w14:paraId="6B3958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 Масса как условие существования срезов</w:t>
      </w:r>
    </w:p>
    <w:p w14:paraId="32D0F9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 «Другая сторона среза» как предел описания</w:t>
      </w:r>
    </w:p>
    <w:p w14:paraId="42A96D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III. СИММЕТРИИ, МАССА И ГЕОМЕТРИЯ</w:t>
      </w:r>
    </w:p>
    <w:p w14:paraId="6F273C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5. Симметрии устойчивости</w:t>
      </w:r>
    </w:p>
    <w:p w14:paraId="7ED092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 Симметрия как инвариант допустимости</w:t>
      </w:r>
    </w:p>
    <w:p w14:paraId="0CA19F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 Нарушение симметрии как потеря устойчивости</w:t>
      </w:r>
    </w:p>
    <w:p w14:paraId="10E8C9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 Мультисрезовая устойчивость</w:t>
      </w:r>
    </w:p>
    <w:p w14:paraId="73E4B7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8A045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6. Масса как структурная инерция</w:t>
      </w:r>
    </w:p>
    <w:p w14:paraId="2F03DA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 Почему масса не является веществом</w:t>
      </w:r>
    </w:p>
    <w:p w14:paraId="592BF0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 Масса как инерция к перераспределению срезов</w:t>
      </w:r>
    </w:p>
    <w:p w14:paraId="50F2CB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 Лёгкие и тяжёлые паттерны</w:t>
      </w:r>
    </w:p>
    <w:p w14:paraId="5D3F22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B0D4E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7. Происхождение пространства</w:t>
      </w:r>
    </w:p>
    <w:p w14:paraId="0E2190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 Пространство как различение областей устойчивости</w:t>
      </w:r>
    </w:p>
    <w:p w14:paraId="68D34D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 Метрика как мера различимости условий</w:t>
      </w:r>
    </w:p>
    <w:p w14:paraId="0B9864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 Размерность как число независимых вариаций</w:t>
      </w:r>
    </w:p>
    <w:p w14:paraId="281662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 Граница классичности как фазовый переход устойчивости</w:t>
      </w:r>
    </w:p>
    <w:p w14:paraId="633649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 Гравитация как градиент допустимости</w:t>
      </w:r>
    </w:p>
    <w:p w14:paraId="4AA535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IV. ВРЕМЯ И КОСМОЛОГИЯ</w:t>
      </w:r>
    </w:p>
    <w:p w14:paraId="00689B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8. Происхождение времени</w:t>
      </w:r>
    </w:p>
    <w:p w14:paraId="0E9809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 Время как порядок срезов</w:t>
      </w:r>
    </w:p>
    <w:p w14:paraId="4928F6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 Стрела времени как утрата альтернатив</w:t>
      </w:r>
    </w:p>
    <w:p w14:paraId="14AF7A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 Асимметрия прошлого и будущего</w:t>
      </w:r>
    </w:p>
    <w:p w14:paraId="4A525A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E159C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9. Большой взрыв</w:t>
      </w:r>
    </w:p>
    <w:p w14:paraId="16FA59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 Big Bang как предельный режим среза</w:t>
      </w:r>
    </w:p>
    <w:p w14:paraId="5C6ADB1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 Минимальная вариативность и потеря метрики</w:t>
      </w:r>
    </w:p>
    <w:p w14:paraId="137539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3DF84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10. Чёрные дыры и сингулярности</w:t>
      </w:r>
    </w:p>
    <w:p w14:paraId="1C688E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 Сингулярность как граница актуализации</w:t>
      </w:r>
    </w:p>
    <w:p w14:paraId="6CE634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 Горизонт событий как предел допустимости</w:t>
      </w:r>
    </w:p>
    <w:p w14:paraId="5C5580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 Аналогия Big Bang и чёрных дыр</w:t>
      </w:r>
    </w:p>
    <w:p w14:paraId="79A18E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A0214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 КВАНТОВЫЕ ЯВЛЕНИЯ</w:t>
      </w:r>
    </w:p>
    <w:p w14:paraId="2D203D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11. Вакуум и минимальная вариативность</w:t>
      </w:r>
    </w:p>
    <w:p w14:paraId="63C162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11.1.  Вакуум как предельный устойчивый режим</w:t>
      </w:r>
    </w:p>
    <w:p w14:paraId="167454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11.2. Минимальная вариативность как структурная необходимость</w:t>
      </w:r>
    </w:p>
    <w:p w14:paraId="7DC1DC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11.3. Вакуум и флуктуации</w:t>
      </w:r>
    </w:p>
    <w:p w14:paraId="5C7A8F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11.4. Вакуум и измеримость</w:t>
      </w:r>
    </w:p>
    <w:p w14:paraId="598372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11.5. Итоговые положения главы</w:t>
      </w:r>
    </w:p>
    <w:p w14:paraId="3E943F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A99DE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12. Квантовые флуктуации</w:t>
      </w:r>
    </w:p>
    <w:p w14:paraId="16AE97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 Флуктуации без наблюдателя</w:t>
      </w:r>
    </w:p>
    <w:p w14:paraId="36D943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 Принцип предельной измеримости</w:t>
      </w:r>
    </w:p>
    <w:p w14:paraId="1A4044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 Онтологическая неопределённость</w:t>
      </w:r>
    </w:p>
    <w:p w14:paraId="0EBE0A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633E6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13. Квантовая запутанность</w:t>
      </w:r>
    </w:p>
    <w:p w14:paraId="34B626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 Запутанность как заимствованная устойчивость</w:t>
      </w:r>
    </w:p>
    <w:p w14:paraId="3D7D8E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 Общая область допустимости</w:t>
      </w:r>
    </w:p>
    <w:p w14:paraId="21795C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 Декогеренция как потеря совместной допустимости</w:t>
      </w:r>
    </w:p>
    <w:p w14:paraId="5DDB91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72B8D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57781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 ФАКТ, НАБЛЮДАТЕЛЬ, СОЗНАНИЕ</w:t>
      </w:r>
    </w:p>
    <w:p w14:paraId="6A719D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14. Факт</w:t>
      </w:r>
    </w:p>
    <w:p w14:paraId="24BC6A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 Факт как редукция вариативности</w:t>
      </w:r>
    </w:p>
    <w:p w14:paraId="2C5E78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 Почему редукция ненаблюдаема</w:t>
      </w:r>
    </w:p>
    <w:p w14:paraId="0AE7F8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 Порог факта и утрата альтернатив</w:t>
      </w:r>
    </w:p>
    <w:p w14:paraId="271282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5C118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15. Наблюдатель</w:t>
      </w:r>
    </w:p>
    <w:p w14:paraId="34AB09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 Наблюдатель как логическая операция</w:t>
      </w:r>
    </w:p>
    <w:p w14:paraId="2C9BA8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 Наблюдатель как противоположность среза</w:t>
      </w:r>
    </w:p>
    <w:p w14:paraId="15CABF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37D73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16. Сознание и память</w:t>
      </w:r>
    </w:p>
    <w:p w14:paraId="3B2524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 Сознание как стабилизатор фактов</w:t>
      </w:r>
    </w:p>
    <w:p w14:paraId="4E7AB6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 Память и формирование истории</w:t>
      </w:r>
    </w:p>
    <w:p w14:paraId="76941E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 Сон как режим внутренней актуализации</w:t>
      </w:r>
    </w:p>
    <w:p w14:paraId="6D4D91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 Дежавю как совпадение предактуализированного паттерна с фактом</w:t>
      </w:r>
    </w:p>
    <w:p w14:paraId="4C0B3A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B4A8C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17. История, истина и этика</w:t>
      </w:r>
    </w:p>
    <w:p w14:paraId="4792AF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 История как надстройка над фактами</w:t>
      </w:r>
    </w:p>
    <w:p w14:paraId="76A74AC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 Истина как структурная согласованность</w:t>
      </w:r>
    </w:p>
    <w:p w14:paraId="088B60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 Коллективные факты и жёсткость реальности</w:t>
      </w:r>
    </w:p>
    <w:p w14:paraId="0BC439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 Интернет, ИИ и ускорение редукции факта</w:t>
      </w:r>
    </w:p>
    <w:p w14:paraId="6CFD30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p>
    <w:p w14:paraId="2B6FC6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 ИЗЛУЧЕНИЕ И ПЕРЕНОС АКТУАЛИЗАЦИИ</w:t>
      </w:r>
    </w:p>
    <w:p w14:paraId="27E083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18. Радиация и спектр устойчивости</w:t>
      </w:r>
    </w:p>
    <w:p w14:paraId="0C23C7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 Излучение как перенос актуализации</w:t>
      </w:r>
    </w:p>
    <w:p w14:paraId="2F34FC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 Частота как плотность устойчивости</w:t>
      </w:r>
    </w:p>
    <w:p w14:paraId="4B49A1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 Спектр излучения как шкала допустимости</w:t>
      </w:r>
    </w:p>
    <w:p w14:paraId="65E5B5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 Красное и синее смещение</w:t>
      </w:r>
    </w:p>
    <w:p w14:paraId="6F337F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 Гравитационное смещение</w:t>
      </w:r>
    </w:p>
    <w:p w14:paraId="229771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 Аналогия с информационными потоками</w:t>
      </w:r>
    </w:p>
    <w:p w14:paraId="5A1769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7C249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ЧАСТЬ VIII. МАТЕМАТИЧЕСКИЙ ПРОТОТИП</w:t>
      </w:r>
    </w:p>
    <w:p w14:paraId="6FA3EC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19. Минимальная формализация</w:t>
      </w:r>
    </w:p>
    <w:p w14:paraId="2EC381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 Пространство конфигураций Ω</w:t>
      </w:r>
    </w:p>
    <w:p w14:paraId="2A36A3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 Элемент вариативности x</w:t>
      </w:r>
    </w:p>
    <w:p w14:paraId="165FB9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19.3. Вес допустимости w(x | ω)</w:t>
      </w:r>
    </w:p>
    <w:p w14:paraId="1573F5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19.4. Область допустимости S(ω)</w:t>
      </w:r>
    </w:p>
    <w:p w14:paraId="16C3F4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19.5. Информационный потенциал</w:t>
      </w:r>
    </w:p>
    <w:p w14:paraId="50EF86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19.6. Инфо-геометрия и чувствительность</w:t>
      </w:r>
    </w:p>
    <w:p w14:paraId="521E06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19.7. Фундаментальное уравнение динамики устойчивости</w:t>
      </w:r>
    </w:p>
    <w:p w14:paraId="78EB6B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FC4C1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IX. ЗАПРЕТЫ, СРАВНЕНИЕ И ЗАЩИТА</w:t>
      </w:r>
    </w:p>
    <w:p w14:paraId="41F280B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20. Структурные запреты и условия опровержимости</w:t>
      </w:r>
    </w:p>
    <w:p w14:paraId="060722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 Запрет нулевой вариативности</w:t>
      </w:r>
    </w:p>
    <w:p w14:paraId="0F32D8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 Запрет наблюдателя как источника реальности</w:t>
      </w:r>
    </w:p>
    <w:p w14:paraId="22E799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 Запрет передачи информации через запутанность</w:t>
      </w:r>
    </w:p>
    <w:p w14:paraId="6BB57B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 Запрет сингулярности как объекта</w:t>
      </w:r>
    </w:p>
    <w:p w14:paraId="6C3723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 Запрет первичного пространства и энергии</w:t>
      </w:r>
    </w:p>
    <w:p w14:paraId="5E970A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72BF7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21. Сравнение и критика</w:t>
      </w:r>
    </w:p>
    <w:p w14:paraId="0726D6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 Сравнение с существующими подходами</w:t>
      </w:r>
    </w:p>
    <w:p w14:paraId="0799B4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 Возможные возражения и ответы</w:t>
      </w:r>
    </w:p>
    <w:p w14:paraId="3BA180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 Границы применимости</w:t>
      </w:r>
    </w:p>
    <w:p w14:paraId="1C8E1E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BF79B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22. Принцип онтологической допустимости теорий</w:t>
      </w:r>
    </w:p>
    <w:p w14:paraId="7FB6F5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BED7FB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23. Статус теории по отношению к будущей физике</w:t>
      </w:r>
    </w:p>
    <w:p w14:paraId="1E34E1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23.1. Теория как онтологический фильтр</w:t>
      </w:r>
    </w:p>
    <w:p w14:paraId="075084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23.2. Ограничение области допустимых теорий</w:t>
      </w:r>
    </w:p>
    <w:p w14:paraId="79EF15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23.3. Отношение к будущим физическим теориям</w:t>
      </w:r>
    </w:p>
    <w:p w14:paraId="60A1EC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23.4. Методологическое значение</w:t>
      </w:r>
    </w:p>
    <w:p w14:paraId="7533CB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23.5. Итоговые положения</w:t>
      </w:r>
    </w:p>
    <w:p w14:paraId="592264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88259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24. Законы природы как инварианты устойчивых режимов</w:t>
      </w:r>
    </w:p>
    <w:p w14:paraId="65ED3C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24.1. Законы природы в информационно-динамической теории</w:t>
      </w:r>
    </w:p>
    <w:p w14:paraId="792221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24.2. Симметрии и константы как следствие устойчивости</w:t>
      </w:r>
    </w:p>
    <w:p w14:paraId="25C48F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24.3. Законы и метрический каркас реальности</w:t>
      </w:r>
    </w:p>
    <w:p w14:paraId="794EA1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24.4. Методологический статус законов</w:t>
      </w:r>
    </w:p>
    <w:p w14:paraId="48D3E5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24.5. Итоговые положения</w:t>
      </w:r>
    </w:p>
    <w:p w14:paraId="140DEC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Заключение</w:t>
      </w:r>
    </w:p>
    <w:p w14:paraId="4E7293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Основные результаты</w:t>
      </w:r>
    </w:p>
    <w:p w14:paraId="002CE4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Перспективы развития</w:t>
      </w:r>
    </w:p>
    <w:p w14:paraId="7B96A5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ACF6B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Введение</w:t>
      </w:r>
    </w:p>
    <w:p w14:paraId="739D38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6C263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0.1. Актуальность и кризис оснований физики</w:t>
      </w:r>
    </w:p>
    <w:p w14:paraId="1E40B0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Современная фундаментальная физика демонстрирует исключительную предсказательную точность в пределах сформированных теоретических рамок. Квантовая теория поля, Общая теория относительности и Стандартная модель элементарных частиц успешно описывают широкий спектр наблюдаемых явлений — от микроскопических взаимодействий до космологических масштабов. Однако при всей своей эмпирической эффективности эти теории обнаруживают систематический кризис именно на уровне оснований, а не вычислительных методов.</w:t>
      </w:r>
    </w:p>
    <w:p w14:paraId="1BBE12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Данный кризис проявляется не в отсутствии формул или экспериментальных данных, а в онтологической несогласованности фундаментальных понятий, лежащих в основе физического описания. Пространство и время трактуются как фундаментальные в рамках общей относительности, но теряют онтологический статус в квантовой теории. Причинность является базовым принципом классической физики, но оказывается неполной или даже неприменимой в квантовых процессах. Понятие наблюдателя вынужденно вводится в квантовой механике, несмотря на отсутствие его формального определения в качестве физического объекта.</w:t>
      </w:r>
    </w:p>
    <w:p w14:paraId="0601D8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Особенно показательно, что ключевые попытки объединения фундаментальных теорий — квантовая гравитация, теория струн, петлевая квантовая гравитация, голографические подходы — сохраняют высокий уровень математической сложности, но не устраняют исходную проблему: они опираются на уже постулированные структуры, такие как пространство, размерность, метрика, энергия или причинность, не объясняя, почему именно эти структуры вообще допустимы.</w:t>
      </w:r>
    </w:p>
    <w:p w14:paraId="5138CA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результате физика оказывается в ситуации,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математические модели успешно работают,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экспериментальные подтверждения точны,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онтологический статус базовых сущностей остаётся неясным.</w:t>
      </w:r>
    </w:p>
    <w:p w14:paraId="5B674F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разрыв между формальной эффективностью и онтологической неопределённостью указывает на необходимость перехода к предгеометрическому уровню анализа, где фундаментальные структуры не предполагаются, а выводятся как следствия более общих условий реализуемости.</w:t>
      </w:r>
    </w:p>
    <w:p w14:paraId="6C9421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Актуальность настоящей работы обусловлена именно этим обстоятельством. Она направлена не на уточнение существующих физических моделей и не на конкуренцию с ними, а на формирование теории оснований, способной ответить на следующие принципиальные вопросы: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вообще возможны устойчивые физические законы;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пространство, время и масса обладают наблюдаемой структурой;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реализуется именно конечное множество фактов при бесконечности возможного;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физическая реальность согласована, несмотря на отсутствие привилегированного наблюдателя.</w:t>
      </w:r>
    </w:p>
    <w:p w14:paraId="719161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условиях, когда современная физика всё чаще сталкивается с предельными режимами — сингулярностями, горизонтом Планка, чёрными дырами, космологическими начальными условиями, — необходимость онтологически строгого фундамента становится не философской роскошью, а методологической необходимостью.</w:t>
      </w:r>
    </w:p>
    <w:p w14:paraId="18BB0F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работа рассматривает данный кризис как следствие того, что физика традиционно описывает уже актуализированную реальность, не располагая формализмом для анализа условий её допустимости. Предлагаемая информационно-динамическая теория устойчивых режимов актуализации нацелена на восполнение этого пробела.</w:t>
      </w:r>
    </w:p>
    <w:p w14:paraId="29E695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0.2. Границы физического описания и статус онтологии</w:t>
      </w:r>
    </w:p>
    <w:p w14:paraId="2E50D1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Несмотря на высокую эмпирическую успешность, физическое описание по своей природе обладает принципиальными границами. Эти границы не являются следствием технической недостаточности теорий или временного отсутствия данных, а вытекают из самой структуры физического метода. Физика описывает наблюдаемые регулярности и инварианты в рамках уже заданных понятий, однако не обязана — и, как правило, не способна — объяснять онтологический статус этих понятий.</w:t>
      </w:r>
    </w:p>
    <w:p w14:paraId="037E65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Физическая теория отвечает на вопрос «как?», но не на вопрос «почему допустимо именно это “как”». Так, пространство и время вводятся либо как фон, либо как динамическая структура, но сам факт их допустимости остаётся вне рамок физического объяснения. Аналогично, масса, энергия, причинность и вероятность используются как операционные величины, однако их онтологическое происхождение не выводится, а предполагается.</w:t>
      </w:r>
    </w:p>
    <w:p w14:paraId="263CA2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различие особенно отчётливо проявляется в предельных режимах физического описания: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попытке описания начальных космологических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вблизи сингулярностей и горизонтов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квантовых процессах, где отсутствует классическая причинность;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рассмотрении роли измерения и редукции состояния.</w:t>
      </w:r>
    </w:p>
    <w:p w14:paraId="7A3D09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 всех этих случаях физическое описание либо сталкивается с внутренними противоречиями, либо вынуждено вводить дополнительные постулаты, не имеющие собственного онтологического обоснования.</w:t>
      </w:r>
    </w:p>
    <w:p w14:paraId="672C4E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Данное обстоятельство требует чёткого различения между физической теорией и онтологией. Физическая теория представляет собой формализованное описание устойчивых закономерностей в уже актуализированной реальности. Онтология же исследует условия, при которых такая реальность вообще может быть возможна, не апеллируя к конкретным экспериментальным процедурам или измерительным контекстам.</w:t>
      </w:r>
    </w:p>
    <w:p w14:paraId="1DC32A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работа исходит из принципиальной позиции:</w:t>
      </w:r>
      <w:r>
        <w:rPr>
          <w:rFonts w:hint="default"/>
          <w:color w:val="auto"/>
        </w:rPr>
        <w:br w:type="textWrapping"/>
      </w:r>
      <w:r>
        <w:rPr>
          <w:rFonts w:hint="default"/>
          <w:color w:val="auto"/>
        </w:rPr>
        <w:t>онтология не конкурирует с физикой и не подменяет её, а располагается логически раньше физического описания.</w:t>
      </w:r>
    </w:p>
    <w:p w14:paraId="1E8D9F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 задача онтологии состоит не в замене уравнений, а в выявлении тех предельных условий, при которых любые уравнения, законы и наблюдаемые величины становятся допустимыми и воспроизводимыми.</w:t>
      </w:r>
    </w:p>
    <w:p w14:paraId="48B710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Отсутствие явного онтологического уровня анализа приводит к ряду концептуальных затруднений, широко обсуждаемых в современной науке: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парадокс роли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неоднозначность интерпретаций квантовой механики;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строгого объединения квантовой теории и гравитации;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неопределённый статус вероятности и факта.</w:t>
      </w:r>
    </w:p>
    <w:p w14:paraId="281C6A6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Эти затруднения не являются локальными проблемами отдельных теорий, а указывают на систематический пробел между формальным описанием и условиями его реализуемости.</w:t>
      </w:r>
    </w:p>
    <w:p w14:paraId="37BA1A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контексте информационно-динамическая теория устойчивых режимов актуализации рассматривается как онтологическая теория оснований, цель которой — сформулировать минимальные и универсальные условия, при которых: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возможна устойчивая физическая реальность;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реализуются повторяемые факты;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формируются законы, симметрии и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различие между возможным и актуальным.</w:t>
      </w:r>
    </w:p>
    <w:p w14:paraId="081159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устанавливается методологическая рамка, в которой физика сохраняет свой эмпирический статус, а онтология обеспечивает её логическое и концептуальное основание.</w:t>
      </w:r>
    </w:p>
    <w:p w14:paraId="00C25C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0.3. Методология: различие между онтологией, моделью и метафорой</w:t>
      </w:r>
    </w:p>
    <w:p w14:paraId="426AE6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Одной из центральных причин концептуальных трудностей современной фундаментальной физики является методологическое смешение трёх различных уровней описания: онтологии, модели и метафоры. В отсутствие строгого различения между ними одни и те же утверждения могут интерпретироваться как физические постулаты, эвристические образы или онтологические заявления, что приводит к логическим кругам и псевдопроблемам.</w:t>
      </w:r>
    </w:p>
    <w:p w14:paraId="2308D6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работа исходит из необходимости жёсткого методологического разграничения этих уровней.</w:t>
      </w:r>
    </w:p>
    <w:p w14:paraId="544924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Онтология</w:t>
      </w:r>
    </w:p>
    <w:p w14:paraId="21A672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Под онтологией в данной работе понимается описание условий допустимости реальности, а не описание самой реальности в её наблюдаемой форме.</w:t>
      </w:r>
      <w:r>
        <w:rPr>
          <w:rFonts w:hint="default"/>
          <w:color w:val="auto"/>
        </w:rPr>
        <w:br w:type="textWrapping"/>
      </w:r>
      <w:r>
        <w:rPr>
          <w:rFonts w:hint="default"/>
          <w:color w:val="auto"/>
        </w:rPr>
        <w:t>Онтология отвечает на вопрос:</w:t>
      </w:r>
    </w:p>
    <w:p w14:paraId="658FAF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каких минимальных и универсальных условиях вообще возможно существование устойчивой, воспроизводимой и различимой реальности.</w:t>
      </w:r>
    </w:p>
    <w:p w14:paraId="4C813F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Онтологические утверждения: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являются эмпирическими гипотезами;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проверяются напрямую экспериментом;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зависят от выбора измерительных процедур;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задают рамку, внутри которой физические законы могут существовать.</w:t>
      </w:r>
    </w:p>
    <w:p w14:paraId="3059F6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Примерами онтологических вопросов являются: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возможны устойчивые структуры;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различие между возможным и актуальным вообще имеет смысл;</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реальность не распадается в нулевую вариативность или бесконечную неопределённость.</w:t>
      </w:r>
    </w:p>
    <w:p w14:paraId="28AE68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смысле онтология логически предшествует физике.</w:t>
      </w:r>
    </w:p>
    <w:p w14:paraId="52622E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Модель</w:t>
      </w:r>
    </w:p>
    <w:p w14:paraId="4689F1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Модель — это формализованное описание конкретного класса явлений внутри уже актуализированной реальности.</w:t>
      </w:r>
      <w:r>
        <w:rPr>
          <w:rFonts w:hint="default"/>
          <w:color w:val="auto"/>
        </w:rPr>
        <w:br w:type="textWrapping"/>
      </w:r>
      <w:r>
        <w:rPr>
          <w:rFonts w:hint="default"/>
          <w:color w:val="auto"/>
        </w:rPr>
        <w:t>Модели: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используют математический аппарат;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опираются на измеряемые величины;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имеют ограниченную область применимости;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подлежат эмпирической проверке и уточнению.</w:t>
      </w:r>
    </w:p>
    <w:p w14:paraId="0BC5E5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теории в строгом смысле (классическая механика, квантовая механика, общая теория относительности) представляют собой семейства моделей, а не онтологические описания.</w:t>
      </w:r>
    </w:p>
    <w:p w14:paraId="4A4A88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успешность модели не тождественна онтологической истинности её понятий. Исторически одни и те же модели могли опираться на различные онтологические интерпретации, не теряя при этом вычислительной эффективности.</w:t>
      </w:r>
    </w:p>
    <w:p w14:paraId="00F1AE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Метафора</w:t>
      </w:r>
    </w:p>
    <w:p w14:paraId="0BACA2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Метафора — это эвристический инструмент, предназначенный для интуитивного понимания сложных структур.</w:t>
      </w:r>
      <w:r>
        <w:rPr>
          <w:rFonts w:hint="default"/>
          <w:color w:val="auto"/>
        </w:rPr>
        <w:br w:type="textWrapping"/>
      </w:r>
      <w:r>
        <w:rPr>
          <w:rFonts w:hint="default"/>
          <w:color w:val="auto"/>
        </w:rPr>
        <w:t>Метафоры: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обладают строгим определением;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подчиняются логическим ограничениям;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могут служить основанием доказательств;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полезны для объяснения, но опасны при подмене понятий.</w:t>
      </w:r>
    </w:p>
    <w:p w14:paraId="20A886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Типичной методологической ошибкой является использование метафор в качестве онтологических утверждений (например, «волна коллапсирует», «пространство искривляется как ткань», «информация течёт»), что создаёт иллюзию объяснения без реального анализа условий допустимости.</w:t>
      </w:r>
    </w:p>
    <w:p w14:paraId="30336C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Методологическая позиция настоящей работы</w:t>
      </w:r>
    </w:p>
    <w:p w14:paraId="3A9501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 устойчивых режимов актуализации занимает строго онтологический уровень и сознательно избегает: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введения физических моделей на раннем этапе;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использования образных метафор в качестве объяснений;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апелляции к наблюдателю как к фундаментальной сущности.</w:t>
      </w:r>
    </w:p>
    <w:p w14:paraId="2DAF7B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вводимые понятия (информационное поле, суперпозиция возможного, структурный срез, устойчивость, вариативность) определяются как онтологические условия, а не как элементы физической модели.</w:t>
      </w:r>
    </w:p>
    <w:p w14:paraId="74B3C9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интерпретации (пространство, время, масса, гравитация, квантовые явления) рассматриваются далее как следствия этих условий, а не как исходные допущения.</w:t>
      </w:r>
    </w:p>
    <w:p w14:paraId="437166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методология работы строится по следующей иерархии:</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онтологические условия допустимости;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механизмы актуализации;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устойчивые режимы;</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физические структуры и законы;</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факты, наблюдение и история.</w:t>
      </w:r>
    </w:p>
    <w:p w14:paraId="772845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Жёсткое соблюдение этой иерархии позволяет:</w:t>
      </w:r>
      <w:r>
        <w:rPr>
          <w:rFonts w:hint="default"/>
          <w:color w:val="auto"/>
        </w:rPr>
        <w:br w:type="textWrapping"/>
      </w:r>
      <w:r>
        <w:rPr>
          <w:rFonts w:hint="default"/>
          <w:color w:val="auto"/>
        </w:rPr>
        <w:tab/>
      </w:r>
      <w:r>
        <w:rPr>
          <w:rFonts w:hint="default"/>
          <w:color w:val="auto"/>
          <w:lang w:val="en-US"/>
        </w:rPr>
        <w:t>1.</w:t>
      </w:r>
      <w:r>
        <w:rPr>
          <w:rFonts w:hint="default"/>
          <w:color w:val="auto"/>
        </w:rPr>
        <w:tab/>
      </w:r>
      <w:r>
        <w:rPr>
          <w:rFonts w:hint="default"/>
          <w:color w:val="auto"/>
        </w:rPr>
        <w:t>избежать логических кругов;</w:t>
      </w:r>
      <w:r>
        <w:rPr>
          <w:rFonts w:hint="default"/>
          <w:color w:val="auto"/>
        </w:rPr>
        <w:br w:type="textWrapping"/>
      </w:r>
      <w:r>
        <w:rPr>
          <w:rFonts w:hint="default"/>
          <w:color w:val="auto"/>
        </w:rPr>
        <w:tab/>
      </w:r>
      <w:r>
        <w:rPr>
          <w:rFonts w:hint="default"/>
          <w:color w:val="auto"/>
          <w:lang w:val="en-US"/>
        </w:rPr>
        <w:t>2.</w:t>
      </w:r>
      <w:r>
        <w:rPr>
          <w:rFonts w:hint="default"/>
          <w:color w:val="auto"/>
        </w:rPr>
        <w:tab/>
      </w:r>
      <w:r>
        <w:rPr>
          <w:rFonts w:hint="default"/>
          <w:color w:val="auto"/>
        </w:rPr>
        <w:t>устранить скрытого наблюдателя;</w:t>
      </w:r>
      <w:r>
        <w:rPr>
          <w:rFonts w:hint="default"/>
          <w:color w:val="auto"/>
        </w:rPr>
        <w:br w:type="textWrapping"/>
      </w:r>
      <w:r>
        <w:rPr>
          <w:rFonts w:hint="default"/>
          <w:color w:val="auto"/>
        </w:rPr>
        <w:tab/>
      </w:r>
      <w:r>
        <w:rPr>
          <w:rFonts w:hint="default"/>
          <w:color w:val="auto"/>
          <w:lang w:val="en-US"/>
        </w:rPr>
        <w:t>3.</w:t>
      </w:r>
      <w:r>
        <w:rPr>
          <w:rFonts w:hint="default"/>
          <w:color w:val="auto"/>
        </w:rPr>
        <w:tab/>
      </w:r>
      <w:r>
        <w:rPr>
          <w:rFonts w:hint="default"/>
          <w:color w:val="auto"/>
        </w:rPr>
        <w:t>отделить фундаментальные утверждения от интерпретаций;</w:t>
      </w:r>
      <w:r>
        <w:rPr>
          <w:rFonts w:hint="default"/>
          <w:color w:val="auto"/>
        </w:rPr>
        <w:br w:type="textWrapping"/>
      </w:r>
      <w:r>
        <w:rPr>
          <w:rFonts w:hint="default"/>
          <w:color w:val="auto"/>
        </w:rPr>
        <w:tab/>
      </w:r>
      <w:r>
        <w:rPr>
          <w:rFonts w:hint="default"/>
          <w:color w:val="auto"/>
          <w:lang w:val="en-US"/>
        </w:rPr>
        <w:t>4.</w:t>
      </w:r>
      <w:r>
        <w:rPr>
          <w:rFonts w:hint="default"/>
          <w:color w:val="auto"/>
        </w:rPr>
        <w:tab/>
      </w:r>
      <w:r>
        <w:rPr>
          <w:rFonts w:hint="default"/>
          <w:color w:val="auto"/>
        </w:rPr>
        <w:t>обеспечить концептуальную целостность теории.</w:t>
      </w:r>
    </w:p>
    <w:p w14:paraId="3C56B1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0.4. Статус теории: основания, а не конкуренция с физикой</w:t>
      </w:r>
    </w:p>
    <w:p w14:paraId="54CC03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Одним из ключевых методологических требований настоящей работы является корректное определение статуса предлагаемой теории. Информационно-динамическая теория устойчивых режимов актуализации не претендует на замену или конкуренцию с существующими физическими теориями и не стремится предложить альтернативные уравнения движения, новые элементарные частицы или пересмотр экспериментально подтверждённых законов.</w:t>
      </w:r>
    </w:p>
    <w:p w14:paraId="297303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Её задача принципиально иная.</w:t>
      </w:r>
    </w:p>
    <w:p w14:paraId="31234B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оснований, а не физическая модель</w:t>
      </w:r>
    </w:p>
    <w:p w14:paraId="6E328A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относится к классу теорий оснований.</w:t>
      </w:r>
      <w:r>
        <w:rPr>
          <w:rFonts w:hint="default"/>
          <w:color w:val="auto"/>
        </w:rPr>
        <w:br w:type="textWrapping"/>
      </w:r>
      <w:r>
        <w:rPr>
          <w:rFonts w:hint="default"/>
          <w:color w:val="auto"/>
        </w:rPr>
        <w:t>Она исследует не поведение физических объектов, а условия возможности: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существования физических законов;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устойчивых структур;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различия между возможным и актуальным;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возникновения фактов, наблюдений и истории.</w:t>
      </w:r>
    </w:p>
    <w:p w14:paraId="53C6BB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смысле она логически предшествует любой физической теории, включая: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классическую механику,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квантовую механику,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общую теорию относительности,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космологические модели,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теории квантовой гравитации.</w:t>
      </w:r>
    </w:p>
    <w:p w14:paraId="652CFF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теории отвечают на вопрос «как ведёт себя реальность при данных условиях».</w:t>
      </w:r>
      <w:r>
        <w:rPr>
          <w:rFonts w:hint="default"/>
          <w:color w:val="auto"/>
        </w:rPr>
        <w:br w:type="textWrapping"/>
      </w:r>
      <w:r>
        <w:rPr>
          <w:rFonts w:hint="default"/>
          <w:color w:val="auto"/>
        </w:rPr>
        <w:t>Теория оснований отвечает на вопрос «почему вообще возможна реальность, обладающая такими условиями».</w:t>
      </w:r>
    </w:p>
    <w:p w14:paraId="3DA9F6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Почему теория не может «конкурировать» с физикой</w:t>
      </w:r>
    </w:p>
    <w:p w14:paraId="316976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Конкуренция между теориями возможна только в том случае, если они: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описывают один и тот же уровень реальности;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используют сопоставимые понятия;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делают пересекающиеся эмпирические предсказания.</w:t>
      </w:r>
    </w:p>
    <w:p w14:paraId="4001DA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 не удовлетворяет ни одному из этих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описывает динамику частиц или полей;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вводит новых измеряемых величин;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подменяет существующие уравнения.</w:t>
      </w:r>
    </w:p>
    <w:p w14:paraId="3AAF95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критерии «лучше/хуже», «точнее/неточнее» или «подтверждена/не подтверждена» к ней неприменимы в прямом физическом смысле.</w:t>
      </w:r>
    </w:p>
    <w:p w14:paraId="4CE38E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Отношение к эмпирике</w:t>
      </w:r>
    </w:p>
    <w:p w14:paraId="5775F1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Хотя теория не является эмпирической в узком смысле, она не является произвольной.</w:t>
      </w:r>
      <w:r>
        <w:rPr>
          <w:rFonts w:hint="default"/>
          <w:color w:val="auto"/>
        </w:rPr>
        <w:br w:type="textWrapping"/>
      </w:r>
      <w:r>
        <w:rPr>
          <w:rFonts w:hint="default"/>
          <w:color w:val="auto"/>
        </w:rPr>
        <w:t>Её состоятельность определяется иными критериями: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логической непротиворечивостью;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устранением концептуальных парадоксов (наблюдатель, коллапс, сингулярности);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объяснительной мощностью;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совместимостью с подтверждённой физикой;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способностью объединять разрозненные области (квантовая физика, космология, теория информации, философия сознания) в единую онтологическую схему.</w:t>
      </w:r>
    </w:p>
    <w:p w14:paraId="6C2BBC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данные не «подтверждают» теорию напрямую, но служат контекстом согласованности: если онтологическая схема противоречит устойчивым физическим результатам, она отвергается.</w:t>
      </w:r>
    </w:p>
    <w:p w14:paraId="444098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как рамка интерпретации</w:t>
      </w:r>
    </w:p>
    <w:p w14:paraId="6B007A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смысле настоящая теория выполняет роль мета-теоретической рамки, внутри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квантовая механика может быть интерпретирована без коллапса и фундаментального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и время могут рассматриваться как производные, а не первичные сущности;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и гравитация получают онтологическое объяснение как проявления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Большой взрыв и сингулярности теряют статус «физических объектов» и интерпретируются как предельные режимы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сознание и история занимают строго определённые, нефундаментальные позиции.</w:t>
      </w:r>
    </w:p>
    <w:p w14:paraId="799F76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теория не отменяет физику, а делает её концептуально возможной без логических разрывов.</w:t>
      </w:r>
    </w:p>
    <w:p w14:paraId="46261E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Принципиальная позиция работы</w:t>
      </w:r>
    </w:p>
    <w:p w14:paraId="27BFB1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работа исходит из следующей принципиальной установки:</w:t>
      </w:r>
    </w:p>
    <w:p w14:paraId="1ADCC1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описывает то, что устойчиво реализуется;</w:t>
      </w:r>
      <w:r>
        <w:rPr>
          <w:rFonts w:hint="default"/>
          <w:color w:val="auto"/>
        </w:rPr>
        <w:br w:type="textWrapping"/>
      </w:r>
      <w:r>
        <w:rPr>
          <w:rFonts w:hint="default"/>
          <w:color w:val="auto"/>
        </w:rPr>
        <w:t>теория оснований объясняет, почему вообще возможно устойчивое реализуемое.</w:t>
      </w:r>
    </w:p>
    <w:p w14:paraId="65A1E9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Смешение этих уровней приводит либо к метафизике, маскирующейся под физику, либо к физике, не способной осмыслить собственные основания.</w:t>
      </w:r>
    </w:p>
    <w:p w14:paraId="01D520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 устойчивых режимов актуализации сознательно занимает уровень оснований и строго удерживается в его границах.</w:t>
      </w:r>
    </w:p>
    <w:p w14:paraId="022F0E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0.5. Научная новизна и положения, выносимые на защиту</w:t>
      </w:r>
    </w:p>
    <w:p w14:paraId="136B04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Научная новизна работы</w:t>
      </w:r>
    </w:p>
    <w:p w14:paraId="14E095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Научная новизна настоящей диссертационной работы состоит в построении целостной предгеометрической онтологии, в рамках которой физическая реальность, пространство, время, масса, квантовые явления, факты и сознание выводятся из единого принципа самосогласованной устойчивости актуализации, без введения фундаментального наблюдателя, коллапса или первичных геометрических сущностей.</w:t>
      </w:r>
    </w:p>
    <w:p w14:paraId="226753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Впервые в единой теоретической схеме:</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Информационное поле введено как онтологически замкнутая суперпозиция возможного,</w:t>
      </w:r>
      <w:r>
        <w:rPr>
          <w:rFonts w:hint="default"/>
          <w:color w:val="auto"/>
          <w:lang w:val="ru-RU"/>
        </w:rPr>
        <w:t xml:space="preserve"> </w:t>
      </w:r>
      <w:r>
        <w:rPr>
          <w:rFonts w:hint="default"/>
          <w:color w:val="auto"/>
        </w:rPr>
        <w:t>не являющаяся ни физическим полем, ни вероятностным распределением,и не требующая носителя, времени или наблюдателя.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Суперпозиция трактуется не как квантовое состояние системы,</w:t>
      </w:r>
      <w:r>
        <w:rPr>
          <w:rFonts w:hint="default"/>
          <w:color w:val="auto"/>
        </w:rPr>
        <w:br w:type="textWrapping"/>
      </w:r>
      <w:r>
        <w:rPr>
          <w:rFonts w:hint="default"/>
          <w:color w:val="auto"/>
        </w:rPr>
        <w:t>а как онтологическая полнота возможного,</w:t>
      </w:r>
      <w:r>
        <w:rPr>
          <w:rFonts w:hint="default"/>
          <w:color w:val="auto"/>
          <w:lang w:val="ru-RU"/>
        </w:rPr>
        <w:t xml:space="preserve"> </w:t>
      </w:r>
      <w:r>
        <w:rPr>
          <w:rFonts w:hint="default"/>
          <w:color w:val="auto"/>
        </w:rPr>
        <w:t>в которой отсутствуют пространство, время и причинность.</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Введён критерий реализуемости, отличный от измерения и коллапса:</w:t>
      </w:r>
      <w:r>
        <w:rPr>
          <w:rFonts w:hint="default"/>
          <w:color w:val="auto"/>
        </w:rPr>
        <w:br w:type="textWrapping"/>
      </w:r>
      <w:r>
        <w:rPr>
          <w:rFonts w:hint="default"/>
          <w:color w:val="auto"/>
        </w:rPr>
        <w:t>реализуется не выбранное, а устойчивое,</w:t>
      </w:r>
      <w:r>
        <w:rPr>
          <w:rFonts w:hint="default"/>
          <w:color w:val="auto"/>
          <w:lang w:val="ru-RU"/>
        </w:rPr>
        <w:t xml:space="preserve"> </w:t>
      </w:r>
      <w:r>
        <w:rPr>
          <w:rFonts w:hint="default"/>
          <w:color w:val="auto"/>
        </w:rPr>
        <w:t>то есть допускающее ненулевую область вариативных структурных срезов</w:t>
      </w:r>
      <w:r>
        <w:rPr>
          <w:rFonts w:hint="default"/>
          <w:color w:val="auto"/>
          <w:lang w:val="ru-RU"/>
        </w:rPr>
        <w:t xml:space="preserve"> </w:t>
      </w:r>
      <w:r>
        <w:rPr>
          <w:rFonts w:hint="default"/>
          <w:color w:val="auto"/>
        </w:rPr>
        <w:t>без разрушения собственной структуры.</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Структурный срез строго определён как условие допустимости актуализации,</w:t>
      </w:r>
      <w:r>
        <w:rPr>
          <w:rFonts w:hint="default"/>
          <w:color w:val="auto"/>
          <w:lang w:val="ru-RU"/>
        </w:rPr>
        <w:t xml:space="preserve"> </w:t>
      </w:r>
      <w:r>
        <w:rPr>
          <w:rFonts w:hint="default"/>
          <w:color w:val="auto"/>
        </w:rPr>
        <w:t>а не как физическое событие или акт наблюдения,</w:t>
      </w:r>
      <w:r>
        <w:rPr>
          <w:rFonts w:hint="default"/>
          <w:color w:val="auto"/>
          <w:lang w:val="ru-RU"/>
        </w:rPr>
        <w:t xml:space="preserve"> </w:t>
      </w:r>
      <w:r>
        <w:rPr>
          <w:rFonts w:hint="default"/>
          <w:color w:val="auto"/>
        </w:rPr>
        <w:t>что устраняет необходимость введения фундаментального наблюдателя.</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Показано, что нулевая вариативность условий актуализации принципиально невозможна,</w:t>
      </w:r>
      <w:r>
        <w:rPr>
          <w:rFonts w:hint="default"/>
          <w:color w:val="auto"/>
          <w:lang w:val="ru-RU"/>
        </w:rPr>
        <w:t xml:space="preserve"> </w:t>
      </w:r>
      <w:r>
        <w:rPr>
          <w:rFonts w:hint="default"/>
          <w:color w:val="auto"/>
        </w:rPr>
        <w:t>поскольку она приводит к разрушению структуры,</w:t>
      </w:r>
      <w:r>
        <w:rPr>
          <w:rFonts w:hint="default"/>
          <w:color w:val="auto"/>
          <w:lang w:val="ru-RU"/>
        </w:rPr>
        <w:t xml:space="preserve"> </w:t>
      </w:r>
      <w:r>
        <w:rPr>
          <w:rFonts w:hint="default"/>
          <w:color w:val="auto"/>
        </w:rPr>
        <w:t>а не к её максимальной определённости.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Масса интерпретирована как структурная инерция —</w:t>
      </w:r>
      <w:r>
        <w:rPr>
          <w:rFonts w:hint="default"/>
          <w:color w:val="auto"/>
          <w:lang w:val="ru-RU"/>
        </w:rPr>
        <w:t xml:space="preserve"> </w:t>
      </w:r>
      <w:r>
        <w:rPr>
          <w:rFonts w:hint="default"/>
          <w:color w:val="auto"/>
        </w:rPr>
        <w:t>мера</w:t>
      </w:r>
      <w:r>
        <w:rPr>
          <w:rFonts w:hint="default"/>
          <w:color w:val="auto"/>
          <w:lang w:val="ru-RU"/>
        </w:rPr>
        <w:t xml:space="preserve"> </w:t>
      </w:r>
      <w:r>
        <w:rPr>
          <w:rFonts w:hint="default"/>
          <w:color w:val="auto"/>
        </w:rPr>
        <w:t>устойчивости паттерна к перераспределению структурных срезов,</w:t>
      </w:r>
      <w:r>
        <w:rPr>
          <w:rFonts w:hint="default"/>
          <w:color w:val="auto"/>
          <w:lang w:val="ru-RU"/>
        </w:rPr>
        <w:t xml:space="preserve"> </w:t>
      </w:r>
      <w:r>
        <w:rPr>
          <w:rFonts w:hint="default"/>
          <w:color w:val="auto"/>
        </w:rPr>
        <w:t>а не как первичное вещество или исключительно параметр поля.</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Пространство выведено как различение областей устойчивых режимов актуализации,</w:t>
      </w:r>
      <w:r>
        <w:rPr>
          <w:rFonts w:hint="default"/>
          <w:color w:val="auto"/>
          <w:lang w:val="ru-RU"/>
        </w:rPr>
        <w:t xml:space="preserve"> </w:t>
      </w:r>
      <w:r>
        <w:rPr>
          <w:rFonts w:hint="default"/>
          <w:color w:val="auto"/>
        </w:rPr>
        <w:t>метрика — как мера различимости условий устойчивости,</w:t>
      </w:r>
      <w:r>
        <w:rPr>
          <w:rFonts w:hint="default"/>
          <w:color w:val="auto"/>
        </w:rPr>
        <w:br w:type="textWrapping"/>
      </w:r>
      <w:r>
        <w:rPr>
          <w:rFonts w:hint="default"/>
          <w:color w:val="auto"/>
        </w:rPr>
        <w:t>размерность — как число независимых вариаций,</w:t>
      </w:r>
      <w:r>
        <w:rPr>
          <w:rFonts w:hint="default"/>
          <w:color w:val="auto"/>
          <w:lang w:val="ru-RU"/>
        </w:rPr>
        <w:t xml:space="preserve"> </w:t>
      </w:r>
      <w:r>
        <w:rPr>
          <w:rFonts w:hint="default"/>
          <w:color w:val="auto"/>
        </w:rPr>
        <w:t>что снимает необходимость постулирования геометрии как фундаментальной.</w:t>
      </w:r>
      <w:r>
        <w:rPr>
          <w:rFonts w:hint="default"/>
          <w:color w:val="auto"/>
        </w:rPr>
        <w:br w:type="textWrapping"/>
      </w:r>
      <w:r>
        <w:rPr>
          <w:rFonts w:hint="default"/>
          <w:color w:val="auto"/>
        </w:rPr>
        <w:tab/>
      </w:r>
      <w:r>
        <w:rPr>
          <w:rFonts w:hint="default"/>
          <w:color w:val="auto"/>
        </w:rPr>
        <w:t>8.</w:t>
      </w:r>
      <w:r>
        <w:rPr>
          <w:rFonts w:hint="default"/>
          <w:color w:val="auto"/>
        </w:rPr>
        <w:tab/>
      </w:r>
      <w:r>
        <w:rPr>
          <w:rFonts w:hint="default"/>
          <w:color w:val="auto"/>
        </w:rPr>
        <w:t>Время трактуется как порядок структурных срезов,</w:t>
      </w:r>
      <w:r>
        <w:rPr>
          <w:rFonts w:hint="default"/>
          <w:color w:val="auto"/>
        </w:rPr>
        <w:br w:type="textWrapping"/>
      </w:r>
      <w:r>
        <w:rPr>
          <w:rFonts w:hint="default"/>
          <w:color w:val="auto"/>
        </w:rPr>
        <w:t>а стрела времени — как следствие необратимой утраты альтернативных актуализаций,</w:t>
      </w:r>
      <w:r>
        <w:rPr>
          <w:rFonts w:hint="default"/>
          <w:color w:val="auto"/>
          <w:lang w:val="ru-RU"/>
        </w:rPr>
        <w:t xml:space="preserve"> </w:t>
      </w:r>
      <w:r>
        <w:rPr>
          <w:rFonts w:hint="default"/>
          <w:color w:val="auto"/>
        </w:rPr>
        <w:t>а не как фундаментальная координата.</w:t>
      </w:r>
      <w:r>
        <w:rPr>
          <w:rFonts w:hint="default"/>
          <w:color w:val="auto"/>
        </w:rPr>
        <w:br w:type="textWrapping"/>
      </w:r>
      <w:r>
        <w:rPr>
          <w:rFonts w:hint="default"/>
          <w:color w:val="auto"/>
        </w:rPr>
        <w:tab/>
      </w:r>
      <w:r>
        <w:rPr>
          <w:rFonts w:hint="default"/>
          <w:color w:val="auto"/>
        </w:rPr>
        <w:t>9.</w:t>
      </w:r>
      <w:r>
        <w:rPr>
          <w:rFonts w:hint="default"/>
          <w:color w:val="auto"/>
        </w:rPr>
        <w:tab/>
      </w:r>
      <w:r>
        <w:rPr>
          <w:rFonts w:hint="default"/>
          <w:color w:val="auto"/>
        </w:rPr>
        <w:t>Большой взрыв и сингулярности интерпретированы как предельные режимы структурного среза,</w:t>
      </w:r>
      <w:r>
        <w:rPr>
          <w:rFonts w:hint="default"/>
          <w:color w:val="auto"/>
          <w:lang w:val="ru-RU"/>
        </w:rPr>
        <w:t xml:space="preserve"> </w:t>
      </w:r>
      <w:r>
        <w:rPr>
          <w:rFonts w:hint="default"/>
          <w:color w:val="auto"/>
        </w:rPr>
        <w:t>а не как физические события или объекты информационного поля,</w:t>
      </w:r>
      <w:r>
        <w:rPr>
          <w:rFonts w:hint="default"/>
          <w:color w:val="auto"/>
          <w:lang w:val="ru-RU"/>
        </w:rPr>
        <w:t xml:space="preserve"> </w:t>
      </w:r>
      <w:r>
        <w:rPr>
          <w:rFonts w:hint="default"/>
          <w:color w:val="auto"/>
        </w:rPr>
        <w:t>что устраняет парадоксы начала времени и бесконечных величин.</w:t>
      </w:r>
      <w:r>
        <w:rPr>
          <w:rFonts w:hint="default"/>
          <w:color w:val="auto"/>
        </w:rPr>
        <w:br w:type="textWrapping"/>
      </w:r>
      <w:r>
        <w:rPr>
          <w:rFonts w:hint="default"/>
          <w:color w:val="auto"/>
        </w:rPr>
        <w:tab/>
      </w:r>
      <w:r>
        <w:rPr>
          <w:rFonts w:hint="default"/>
          <w:color w:val="auto"/>
        </w:rPr>
        <w:t>10.</w:t>
      </w:r>
      <w:r>
        <w:rPr>
          <w:rFonts w:hint="default"/>
          <w:color w:val="auto"/>
        </w:rPr>
        <w:tab/>
      </w:r>
      <w:r>
        <w:rPr>
          <w:rFonts w:hint="default"/>
          <w:color w:val="auto"/>
        </w:rPr>
        <w:t>Квантовая запутанность объяснена как заимствованная устойчивость,</w:t>
      </w:r>
      <w:r>
        <w:rPr>
          <w:rFonts w:hint="default"/>
          <w:color w:val="auto"/>
        </w:rPr>
        <w:br w:type="textWrapping"/>
      </w:r>
      <w:r>
        <w:rPr>
          <w:rFonts w:hint="default"/>
          <w:color w:val="auto"/>
        </w:rPr>
        <w:t>основанная на общей области допустимости,</w:t>
      </w:r>
      <w:r>
        <w:rPr>
          <w:rFonts w:hint="default"/>
          <w:color w:val="auto"/>
          <w:lang w:val="ru-RU"/>
        </w:rPr>
        <w:t xml:space="preserve"> </w:t>
      </w:r>
      <w:r>
        <w:rPr>
          <w:rFonts w:hint="default"/>
          <w:color w:val="auto"/>
        </w:rPr>
        <w:t>без каузального влияния и передачи информации.</w:t>
      </w:r>
      <w:r>
        <w:rPr>
          <w:rFonts w:hint="default"/>
          <w:color w:val="auto"/>
        </w:rPr>
        <w:br w:type="textWrapping"/>
      </w:r>
      <w:r>
        <w:rPr>
          <w:rFonts w:hint="default"/>
          <w:color w:val="auto"/>
        </w:rPr>
        <w:tab/>
      </w:r>
      <w:r>
        <w:rPr>
          <w:rFonts w:hint="default"/>
          <w:color w:val="auto"/>
        </w:rPr>
        <w:t>11.</w:t>
      </w:r>
      <w:r>
        <w:rPr>
          <w:rFonts w:hint="default"/>
          <w:color w:val="auto"/>
        </w:rPr>
        <w:tab/>
      </w:r>
      <w:r>
        <w:rPr>
          <w:rFonts w:hint="default"/>
          <w:color w:val="auto"/>
        </w:rPr>
        <w:t>Факт строго определён как редукция вариативности,</w:t>
      </w:r>
      <w:r>
        <w:rPr>
          <w:rFonts w:hint="default"/>
          <w:color w:val="auto"/>
          <w:lang w:val="ru-RU"/>
        </w:rPr>
        <w:t xml:space="preserve"> </w:t>
      </w:r>
      <w:r>
        <w:rPr>
          <w:rFonts w:hint="default"/>
          <w:color w:val="auto"/>
        </w:rPr>
        <w:t>наблюдатель — как логическая операция, противоположная срезу,</w:t>
      </w:r>
      <w:r>
        <w:rPr>
          <w:rFonts w:hint="default"/>
          <w:color w:val="auto"/>
          <w:lang w:val="ru-RU"/>
        </w:rPr>
        <w:t xml:space="preserve"> </w:t>
      </w:r>
      <w:r>
        <w:rPr>
          <w:rFonts w:hint="default"/>
          <w:color w:val="auto"/>
        </w:rPr>
        <w:t>а не как источник реальности.</w:t>
      </w:r>
      <w:r>
        <w:rPr>
          <w:rFonts w:hint="default"/>
          <w:color w:val="auto"/>
        </w:rPr>
        <w:br w:type="textWrapping"/>
      </w:r>
      <w:r>
        <w:rPr>
          <w:rFonts w:hint="default"/>
          <w:color w:val="auto"/>
        </w:rPr>
        <w:tab/>
      </w:r>
      <w:r>
        <w:rPr>
          <w:rFonts w:hint="default"/>
          <w:color w:val="auto"/>
        </w:rPr>
        <w:t>12.</w:t>
      </w:r>
      <w:r>
        <w:rPr>
          <w:rFonts w:hint="default"/>
          <w:color w:val="auto"/>
        </w:rPr>
        <w:tab/>
      </w:r>
      <w:r>
        <w:rPr>
          <w:rFonts w:hint="default"/>
          <w:color w:val="auto"/>
        </w:rPr>
        <w:t>Сознание впервые введено в строгой нефундаментальной форме</w:t>
      </w:r>
      <w:r>
        <w:rPr>
          <w:rFonts w:hint="default"/>
          <w:color w:val="auto"/>
        </w:rPr>
        <w:br w:type="textWrapping"/>
      </w:r>
      <w:r>
        <w:rPr>
          <w:rFonts w:hint="default"/>
          <w:color w:val="auto"/>
        </w:rPr>
        <w:t>как механизм стабилизации фактов через память</w:t>
      </w:r>
      <w:r>
        <w:rPr>
          <w:rFonts w:hint="default"/>
          <w:color w:val="auto"/>
          <w:lang w:val="ru-RU"/>
        </w:rPr>
        <w:t xml:space="preserve"> </w:t>
      </w:r>
      <w:r>
        <w:rPr>
          <w:rFonts w:hint="default"/>
          <w:color w:val="auto"/>
        </w:rPr>
        <w:t>в условиях бесконечной</w:t>
      </w:r>
      <w:r>
        <w:rPr>
          <w:rFonts w:hint="default"/>
          <w:color w:val="auto"/>
          <w:lang w:val="ru-RU"/>
        </w:rPr>
        <w:t xml:space="preserve"> </w:t>
      </w:r>
      <w:r>
        <w:rPr>
          <w:rFonts w:hint="default"/>
          <w:color w:val="auto"/>
        </w:rPr>
        <w:t>вариативности возможного.</w:t>
      </w:r>
      <w:r>
        <w:rPr>
          <w:rFonts w:hint="default"/>
          <w:color w:val="auto"/>
        </w:rPr>
        <w:br w:type="textWrapping"/>
      </w:r>
      <w:r>
        <w:rPr>
          <w:rFonts w:hint="default"/>
          <w:color w:val="auto"/>
        </w:rPr>
        <w:tab/>
      </w:r>
      <w:r>
        <w:rPr>
          <w:rFonts w:hint="default"/>
          <w:color w:val="auto"/>
        </w:rPr>
        <w:t>13.</w:t>
      </w:r>
      <w:r>
        <w:rPr>
          <w:rFonts w:hint="default"/>
          <w:color w:val="auto"/>
        </w:rPr>
        <w:tab/>
      </w:r>
      <w:r>
        <w:rPr>
          <w:rFonts w:hint="default"/>
          <w:color w:val="auto"/>
        </w:rPr>
        <w:t>Показано, что физика возможна без фактов,</w:t>
      </w:r>
      <w:r>
        <w:rPr>
          <w:rFonts w:hint="default"/>
          <w:color w:val="auto"/>
          <w:lang w:val="ru-RU"/>
        </w:rPr>
        <w:t xml:space="preserve"> </w:t>
      </w:r>
      <w:r>
        <w:rPr>
          <w:rFonts w:hint="default"/>
          <w:color w:val="auto"/>
        </w:rPr>
        <w:t>но история, истина и этика возможны только на уровне фактов и памяти.</w:t>
      </w:r>
      <w:r>
        <w:rPr>
          <w:rFonts w:hint="default"/>
          <w:color w:val="auto"/>
        </w:rPr>
        <w:br w:type="textWrapping"/>
      </w:r>
      <w:r>
        <w:rPr>
          <w:rFonts w:hint="default"/>
          <w:color w:val="auto"/>
        </w:rPr>
        <w:tab/>
      </w:r>
      <w:r>
        <w:rPr>
          <w:rFonts w:hint="default"/>
          <w:color w:val="auto"/>
        </w:rPr>
        <w:t>14.</w:t>
      </w:r>
      <w:r>
        <w:rPr>
          <w:rFonts w:hint="default"/>
          <w:color w:val="auto"/>
        </w:rPr>
        <w:tab/>
      </w:r>
      <w:r>
        <w:rPr>
          <w:rFonts w:hint="default"/>
          <w:color w:val="auto"/>
        </w:rPr>
        <w:t>Проанализировано влияние интернета и ИИ как механизмов ускоренной редукции фактов,</w:t>
      </w:r>
      <w:r>
        <w:rPr>
          <w:rFonts w:hint="default"/>
          <w:color w:val="auto"/>
          <w:lang w:val="ru-RU"/>
        </w:rPr>
        <w:t xml:space="preserve"> </w:t>
      </w:r>
      <w:r>
        <w:rPr>
          <w:rFonts w:hint="default"/>
          <w:color w:val="auto"/>
        </w:rPr>
        <w:t>приводящих к росту жёсткости коллективной реальности</w:t>
      </w:r>
      <w:r>
        <w:rPr>
          <w:rFonts w:hint="default"/>
          <w:color w:val="auto"/>
          <w:lang w:val="ru-RU"/>
        </w:rPr>
        <w:t xml:space="preserve"> </w:t>
      </w:r>
      <w:r>
        <w:rPr>
          <w:rFonts w:hint="default"/>
          <w:color w:val="auto"/>
        </w:rPr>
        <w:t>и сжатию альтернативных режимов актуализации.</w:t>
      </w:r>
    </w:p>
    <w:p w14:paraId="6787218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работа предлагает новый тип объяснения,</w:t>
      </w:r>
      <w:r>
        <w:rPr>
          <w:rFonts w:hint="default"/>
          <w:color w:val="auto"/>
          <w:lang w:val="ru-RU"/>
        </w:rPr>
        <w:t xml:space="preserve"> </w:t>
      </w:r>
      <w:r>
        <w:rPr>
          <w:rFonts w:hint="default"/>
          <w:color w:val="auto"/>
        </w:rPr>
        <w:t>который не редуцируется ни к физике, ни к философии,</w:t>
      </w:r>
      <w:r>
        <w:rPr>
          <w:rFonts w:hint="default"/>
          <w:color w:val="auto"/>
          <w:lang w:val="ru-RU"/>
        </w:rPr>
        <w:t xml:space="preserve"> </w:t>
      </w:r>
      <w:r>
        <w:rPr>
          <w:rFonts w:hint="default"/>
          <w:color w:val="auto"/>
        </w:rPr>
        <w:t>и устраняет ряд фундаментальных концептуальных противоречий современной науки.</w:t>
      </w:r>
    </w:p>
    <w:p w14:paraId="30E017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Положения, выносимые на защиту</w:t>
      </w:r>
    </w:p>
    <w:p w14:paraId="151DF1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 защиту выносятся следующие основные положения: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Информационное поле является первичной онтологической реальностью</w:t>
      </w:r>
      <w:r>
        <w:rPr>
          <w:rFonts w:hint="default"/>
          <w:color w:val="auto"/>
          <w:lang w:val="ru-RU"/>
        </w:rPr>
        <w:t xml:space="preserve"> </w:t>
      </w:r>
      <w:r>
        <w:rPr>
          <w:rFonts w:hint="default"/>
          <w:color w:val="auto"/>
        </w:rPr>
        <w:t>и существует как суперпозиция возможного, не локализованная во времени и пространстве.</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Реализуемость физических структур определяется не измерением и не наблюдением,</w:t>
      </w:r>
      <w:r>
        <w:rPr>
          <w:rFonts w:hint="default"/>
          <w:color w:val="auto"/>
          <w:lang w:val="ru-RU"/>
        </w:rPr>
        <w:t xml:space="preserve"> </w:t>
      </w:r>
      <w:r>
        <w:rPr>
          <w:rFonts w:hint="default"/>
          <w:color w:val="auto"/>
        </w:rPr>
        <w:t>а их самосогласованной устойчивостью</w:t>
      </w:r>
      <w:r>
        <w:rPr>
          <w:rFonts w:hint="default"/>
          <w:color w:val="auto"/>
        </w:rPr>
        <w:br w:type="textWrapping"/>
      </w:r>
      <w:r>
        <w:rPr>
          <w:rFonts w:hint="default"/>
          <w:color w:val="auto"/>
        </w:rPr>
        <w:t>при ненулевой вариативности условий актуализации.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Нулевая вариативность условий актуализации принципиально невозможна</w:t>
      </w:r>
      <w:r>
        <w:rPr>
          <w:rFonts w:hint="default"/>
          <w:color w:val="auto"/>
          <w:lang w:val="ru-RU"/>
        </w:rPr>
        <w:t xml:space="preserve"> </w:t>
      </w:r>
      <w:r>
        <w:rPr>
          <w:rFonts w:hint="default"/>
          <w:color w:val="auto"/>
        </w:rPr>
        <w:t>и приводит к разрушению структуры, а не к её стабилизации.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Масса представляет собой структурную инерцию паттерна</w:t>
      </w:r>
      <w:r>
        <w:rPr>
          <w:rFonts w:hint="default"/>
          <w:color w:val="auto"/>
        </w:rPr>
        <w:br w:type="textWrapping"/>
      </w:r>
      <w:r>
        <w:rPr>
          <w:rFonts w:hint="default"/>
          <w:color w:val="auto"/>
        </w:rPr>
        <w:t>и является мерой устойчивости к перераспределению структурных срезов.</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Пространство, время и геометрия не являются фундаментальными сущностями</w:t>
      </w:r>
      <w:r>
        <w:rPr>
          <w:rFonts w:hint="default"/>
          <w:color w:val="auto"/>
          <w:lang w:val="ru-RU"/>
        </w:rPr>
        <w:t xml:space="preserve"> </w:t>
      </w:r>
      <w:r>
        <w:rPr>
          <w:rFonts w:hint="default"/>
          <w:color w:val="auto"/>
        </w:rPr>
        <w:t>и возникают как стабилизированные формы различения устойчивых режимов.</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Большой взрыв и сингулярности не являются событиями или объектами информационного поля,</w:t>
      </w:r>
      <w:r>
        <w:rPr>
          <w:rFonts w:hint="default"/>
          <w:color w:val="auto"/>
          <w:lang w:val="ru-RU"/>
        </w:rPr>
        <w:t xml:space="preserve"> </w:t>
      </w:r>
      <w:r>
        <w:rPr>
          <w:rFonts w:hint="default"/>
          <w:color w:val="auto"/>
        </w:rPr>
        <w:t>а представляют собой предельные режимы структурного среза.</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Квантовая запутанность не предполагает каузального влияния или передачи информации</w:t>
      </w:r>
      <w:r>
        <w:rPr>
          <w:rFonts w:hint="default"/>
          <w:color w:val="auto"/>
          <w:lang w:val="ru-RU"/>
        </w:rPr>
        <w:t xml:space="preserve"> </w:t>
      </w:r>
      <w:r>
        <w:rPr>
          <w:rFonts w:hint="default"/>
          <w:color w:val="auto"/>
        </w:rPr>
        <w:t>и обусловлена общей областью допустимости актуализации.</w:t>
      </w:r>
      <w:r>
        <w:rPr>
          <w:rFonts w:hint="default"/>
          <w:color w:val="auto"/>
        </w:rPr>
        <w:br w:type="textWrapping"/>
      </w:r>
      <w:r>
        <w:rPr>
          <w:rFonts w:hint="default"/>
          <w:color w:val="auto"/>
        </w:rPr>
        <w:tab/>
      </w:r>
      <w:r>
        <w:rPr>
          <w:rFonts w:hint="default"/>
          <w:color w:val="auto"/>
        </w:rPr>
        <w:t>8.</w:t>
      </w:r>
      <w:r>
        <w:rPr>
          <w:rFonts w:hint="default"/>
          <w:color w:val="auto"/>
        </w:rPr>
        <w:tab/>
      </w:r>
      <w:r>
        <w:rPr>
          <w:rFonts w:hint="default"/>
          <w:color w:val="auto"/>
        </w:rPr>
        <w:t>Факт является результатом редукции вариативности,</w:t>
      </w:r>
      <w:r>
        <w:rPr>
          <w:rFonts w:hint="default"/>
          <w:color w:val="auto"/>
          <w:lang w:val="ru-RU"/>
        </w:rPr>
        <w:t xml:space="preserve"> </w:t>
      </w:r>
      <w:r>
        <w:rPr>
          <w:rFonts w:hint="default"/>
          <w:color w:val="auto"/>
        </w:rPr>
        <w:t>а наблюдатель — логической операцией, противоположной структурному срезу.</w:t>
      </w:r>
      <w:r>
        <w:rPr>
          <w:rFonts w:hint="default"/>
          <w:color w:val="auto"/>
        </w:rPr>
        <w:br w:type="textWrapping"/>
      </w:r>
      <w:r>
        <w:rPr>
          <w:rFonts w:hint="default"/>
          <w:color w:val="auto"/>
        </w:rPr>
        <w:tab/>
      </w:r>
      <w:r>
        <w:rPr>
          <w:rFonts w:hint="default"/>
          <w:color w:val="auto"/>
        </w:rPr>
        <w:t>9.</w:t>
      </w:r>
      <w:r>
        <w:rPr>
          <w:rFonts w:hint="default"/>
          <w:color w:val="auto"/>
        </w:rPr>
        <w:tab/>
      </w:r>
      <w:r>
        <w:rPr>
          <w:rFonts w:hint="default"/>
          <w:color w:val="auto"/>
        </w:rPr>
        <w:t>Сознание не является фундаментальной сущностью</w:t>
      </w:r>
      <w:r>
        <w:rPr>
          <w:rFonts w:hint="default"/>
          <w:color w:val="auto"/>
          <w:lang w:val="ru-RU"/>
        </w:rPr>
        <w:t xml:space="preserve"> </w:t>
      </w:r>
      <w:r>
        <w:rPr>
          <w:rFonts w:hint="default"/>
          <w:color w:val="auto"/>
        </w:rPr>
        <w:t>и выполняет функцию стабилизации фактов через память.</w:t>
      </w:r>
      <w:r>
        <w:rPr>
          <w:rFonts w:hint="default"/>
          <w:color w:val="auto"/>
        </w:rPr>
        <w:br w:type="textWrapping"/>
      </w:r>
      <w:r>
        <w:rPr>
          <w:rFonts w:hint="default"/>
          <w:color w:val="auto"/>
        </w:rPr>
        <w:tab/>
      </w:r>
      <w:r>
        <w:rPr>
          <w:rFonts w:hint="default"/>
          <w:color w:val="auto"/>
        </w:rPr>
        <w:t>10.</w:t>
      </w:r>
      <w:r>
        <w:rPr>
          <w:rFonts w:hint="default"/>
          <w:color w:val="auto"/>
        </w:rPr>
        <w:tab/>
      </w:r>
      <w:r>
        <w:rPr>
          <w:rFonts w:hint="default"/>
          <w:color w:val="auto"/>
        </w:rPr>
        <w:t>Истина определяется как устойчивая согласованность множества фактов</w:t>
      </w:r>
      <w:r>
        <w:rPr>
          <w:rFonts w:hint="default"/>
          <w:color w:val="auto"/>
          <w:lang w:val="ru-RU"/>
        </w:rPr>
        <w:t xml:space="preserve"> </w:t>
      </w:r>
      <w:r>
        <w:rPr>
          <w:rFonts w:hint="default"/>
          <w:color w:val="auto"/>
        </w:rPr>
        <w:t>в рамках допустимых режимов актуализации.</w:t>
      </w:r>
    </w:p>
    <w:p w14:paraId="378427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0.6. Структура работы</w:t>
      </w:r>
    </w:p>
    <w:p w14:paraId="129EB9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Структура работы выстроена таким образом, чтобы обеспечить последовательный переход:</w:t>
      </w:r>
      <w:r>
        <w:rPr>
          <w:rFonts w:hint="default"/>
          <w:color w:val="auto"/>
          <w:lang w:val="ru-RU"/>
        </w:rPr>
        <w:t xml:space="preserve"> </w:t>
      </w:r>
      <w:r>
        <w:rPr>
          <w:rFonts w:hint="default"/>
          <w:color w:val="auto"/>
        </w:rPr>
        <w:t>от предгеометрических онтологических оснований —</w:t>
      </w:r>
      <w:r>
        <w:rPr>
          <w:rFonts w:hint="default"/>
          <w:color w:val="auto"/>
        </w:rPr>
        <w:br w:type="textWrapping"/>
      </w:r>
      <w:r>
        <w:rPr>
          <w:rFonts w:hint="default"/>
          <w:color w:val="auto"/>
        </w:rPr>
        <w:t>к механизму реализуемости физической реальности —</w:t>
      </w:r>
      <w:r>
        <w:rPr>
          <w:rFonts w:hint="default"/>
          <w:color w:val="auto"/>
          <w:lang w:val="ru-RU"/>
        </w:rPr>
        <w:t xml:space="preserve"> </w:t>
      </w:r>
      <w:r>
        <w:rPr>
          <w:rFonts w:hint="default"/>
          <w:color w:val="auto"/>
        </w:rPr>
        <w:t>далее к выводу пространства, времени и массы —</w:t>
      </w:r>
      <w:r>
        <w:rPr>
          <w:rFonts w:hint="default"/>
          <w:color w:val="auto"/>
          <w:lang w:val="ru-RU"/>
        </w:rPr>
        <w:t xml:space="preserve"> </w:t>
      </w:r>
      <w:r>
        <w:rPr>
          <w:rFonts w:hint="default"/>
          <w:color w:val="auto"/>
        </w:rPr>
        <w:t>и, наконец, к анализу квантовых явлений, факта, сознания, истории и современных информационных процессов.</w:t>
      </w:r>
    </w:p>
    <w:p w14:paraId="74FDE8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Введение</w:t>
      </w:r>
    </w:p>
    <w:p w14:paraId="68D3C8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 Введении обосновывается актуальность исследования, анализируется кризис оснований современной физики, формулируется методологический подход работы и уточняется её статус как теории оснований.</w:t>
      </w:r>
      <w:r>
        <w:rPr>
          <w:rFonts w:hint="default"/>
          <w:color w:val="auto"/>
        </w:rPr>
        <w:br w:type="textWrapping"/>
      </w:r>
      <w:r>
        <w:rPr>
          <w:rFonts w:hint="default"/>
          <w:color w:val="auto"/>
        </w:rPr>
        <w:t>Здесь же фиксируются научная новизна, основные положения, выносимые на защиту, и общий план изложения материала.</w:t>
      </w:r>
    </w:p>
    <w:p w14:paraId="3CA9E8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 Онтологический фундамент</w:t>
      </w:r>
    </w:p>
    <w:p w14:paraId="4DFD54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 посвящена построению первичной онтологии теории.</w:t>
      </w:r>
    </w:p>
    <w:p w14:paraId="7A430E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 вводится понятие информационного поля как онтологически замкнутой суперпозиции возможного, лишённой носителя, времени и наблюдателя. Обосновывается отказ от классических трактовок информации и вводится различие как минимальная онтологическая единица.</w:t>
      </w:r>
    </w:p>
    <w:p w14:paraId="6DDF92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2 анализируется суперпозиция как онтологическая полнота возможного. Показано, что в фундаменте отсутствуют пространство, время и причинность, а также объясняется, почему на этом уровне «ничего не происходит» в привычном физическом смысле.</w:t>
      </w:r>
    </w:p>
    <w:p w14:paraId="63ABEA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 Механизм актуализации</w:t>
      </w:r>
    </w:p>
    <w:p w14:paraId="15A8A2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 формулирует ключевой механизм реализуемости.</w:t>
      </w:r>
    </w:p>
    <w:p w14:paraId="7830F0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3 вводится принцип самосогласованной устойчивости, анализируются уровни устойчивости (S1 и S2), проводится различие между возможным, допустимым и реализуемым, и показывается, почему нулевая вариативность условий актуализации разрушает структуру.</w:t>
      </w:r>
    </w:p>
    <w:p w14:paraId="2C5676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4 вводится понятие структурного среза как условия допустимости актуализации. Обосновывается отсутствие «первого среза», уточняется роль массы как условия существования срезов и рассматривается предел описания, связанный с «другой стороной среза».</w:t>
      </w:r>
    </w:p>
    <w:p w14:paraId="1441FF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III. Симметрии, масса и геометрия</w:t>
      </w:r>
    </w:p>
    <w:p w14:paraId="05D842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III посвящена выводу физических характеристик устойчивых режимов.</w:t>
      </w:r>
    </w:p>
    <w:p w14:paraId="612A97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5 анализируются симметрии как инварианты допустимости и показывается, что нарушение симметрии соответствует потере устойчивости.</w:t>
      </w:r>
    </w:p>
    <w:p w14:paraId="05C26D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6 масса трактуется как структурная инерция — мера устойчивости паттерна к перераспределению структурных срезов, а не как первичное вещество или исключительно физическое поле.</w:t>
      </w:r>
    </w:p>
    <w:p w14:paraId="04F1A9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7 выводится происхождение пространства как различения областей устойчивости. Рассматриваются метрика, размерность, граница классичности и гравитация как градиент допустимости.</w:t>
      </w:r>
    </w:p>
    <w:p w14:paraId="58B736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IV. Время и космология</w:t>
      </w:r>
    </w:p>
    <w:p w14:paraId="522218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IV посвящена временным и космологическим аспектам теории.</w:t>
      </w:r>
    </w:p>
    <w:p w14:paraId="47D973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8 время выводится как порядок структурных срезов, а стрела времени — как следствие утраты альтернативных актуализаций и асимметрии между прошлым и будущим.</w:t>
      </w:r>
    </w:p>
    <w:p w14:paraId="2BD747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9 Большой взрыв интерпретируется как предельный режим структурного среза, при котором минимизируется вариативность и утрачивается метрика.</w:t>
      </w:r>
    </w:p>
    <w:p w14:paraId="1345B8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10 анализируются чёрные дыры и сингулярности как локальные предельные режимы актуализации, вводится интерпретация горизонта событий как предела допустимости.</w:t>
      </w:r>
    </w:p>
    <w:p w14:paraId="610AA9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 Квантовые явления</w:t>
      </w:r>
    </w:p>
    <w:p w14:paraId="01A18C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 посвящена переосмыслению квантовой физики в рамках теории.</w:t>
      </w:r>
    </w:p>
    <w:p w14:paraId="5FAD9A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11 вакуум трактуется как фон минимальной ненулевой вариативной актуализации.</w:t>
      </w:r>
    </w:p>
    <w:p w14:paraId="48CBAF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12 анализируются квантовые флуктуации, принцип предельной измеримости и онтологическая неопределённость без привлечения наблюдателя.</w:t>
      </w:r>
    </w:p>
    <w:p w14:paraId="2E273A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13 квантовая запутанность интерпретируется как заимствованная устойчивость, основанная на общей области допустимости, а декогеренция — как потеря совместной допустимости.</w:t>
      </w:r>
    </w:p>
    <w:p w14:paraId="099A01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 Факт, наблюдатель, сознание</w:t>
      </w:r>
    </w:p>
    <w:p w14:paraId="3A5805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 вводит нефундаментальные, но критически важные уровни описания.</w:t>
      </w:r>
    </w:p>
    <w:p w14:paraId="0EDFD4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14 факт определяется как редукция вариативности, анализируется порог факта и утрата альтернатив.</w:t>
      </w:r>
    </w:p>
    <w:p w14:paraId="305D98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15 наблюдатель трактуется как логическая операция,</w:t>
      </w:r>
      <w:r>
        <w:rPr>
          <w:rFonts w:hint="default"/>
          <w:color w:val="auto"/>
          <w:lang w:val="ru-RU"/>
        </w:rPr>
        <w:t xml:space="preserve"> </w:t>
      </w:r>
      <w:r>
        <w:rPr>
          <w:rFonts w:hint="default"/>
          <w:color w:val="auto"/>
        </w:rPr>
        <w:t>противоположная структурному срезу, а не как источник реальности.</w:t>
      </w:r>
    </w:p>
    <w:p w14:paraId="433CF6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16 сознание рассматривается как механизм стабилизации фактов через память, включая анализ сна и феномена дежавю.</w:t>
      </w:r>
    </w:p>
    <w:p w14:paraId="3D042B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17 исследуются история, истина и этика, а также влияние интернета и искусственного интеллекта на ускорение редукции фактов и жёсткость коллективной реальности.</w:t>
      </w:r>
    </w:p>
    <w:p w14:paraId="6DD341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 Излучение и перенос актуализации</w:t>
      </w:r>
    </w:p>
    <w:p w14:paraId="78F0A7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 вводит интерпретацию излучения как переноса актуализации.</w:t>
      </w:r>
    </w:p>
    <w:p w14:paraId="610405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18 анализируется спектр устойчивости, частота как плотность устойчивости, а также красное, синее и гравитационное смещение.</w:t>
      </w:r>
    </w:p>
    <w:p w14:paraId="341A19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VIII. Математический прототип</w:t>
      </w:r>
    </w:p>
    <w:p w14:paraId="2D350E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VIII формирует минимальный формальный аппарат теории.</w:t>
      </w:r>
    </w:p>
    <w:p w14:paraId="30E6FD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19 вводятся пространство конфигураций Ω, элемент вариативности x, вес допустимости w(x|ω), область допустимости S(ω), информационный потенциал и инфо-геометрическая чувствительность, а также формулируется фундаментальное уравнение динамики устойчивости.</w:t>
      </w:r>
    </w:p>
    <w:p w14:paraId="05159F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IX. Запреты, сравнение и защита</w:t>
      </w:r>
    </w:p>
    <w:p w14:paraId="619FC4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IX посвящена критической защите теории.</w:t>
      </w:r>
    </w:p>
    <w:p w14:paraId="1069AA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20 формулируются строгие запреты теории, определяющие, какие физические и онтологические ситуации невозможны, если теория верна.</w:t>
      </w:r>
    </w:p>
    <w:p w14:paraId="7887A9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Главе 21 проводится сравнение с существующими подходами, анализируются возможные возражения и формулируются границы применимости теории.</w:t>
      </w:r>
    </w:p>
    <w:p w14:paraId="530C68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lang w:val="ru-RU"/>
        </w:rPr>
        <w:t>Г</w:t>
      </w:r>
      <w:r>
        <w:rPr>
          <w:rFonts w:hint="default"/>
          <w:color w:val="auto"/>
        </w:rPr>
        <w:t>лав</w:t>
      </w:r>
      <w:r>
        <w:rPr>
          <w:rFonts w:hint="default"/>
          <w:color w:val="auto"/>
          <w:lang w:val="ru-RU"/>
        </w:rPr>
        <w:t>а</w:t>
      </w:r>
      <w:r>
        <w:rPr>
          <w:rFonts w:hint="default"/>
          <w:color w:val="auto"/>
        </w:rPr>
        <w:t xml:space="preserve"> 22 посвящена формулировке принципа онтологической допустимости теорий. В ней показано, что не всякая математически непротиворечивая модель может быть физически реализуема. Вводится критерий допустимости, основанный на условиях актуализации, устойчивости и ненулевой вариативности, позволяющий отсеивать теоретические конструкции, онтологически несовместимые с фактом, временем и наблюдением. Данная глава задаёт универсальный фильтр применимости физических теорий независимо от их формального аппарата.</w:t>
      </w:r>
    </w:p>
    <w:p w14:paraId="4195D8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23 рассматривает статус предлагаемой информационно-динамической теории по отношению к будущему развитию физики. Показано, что теория не конкурирует с существующими и будущими физическими моделями на уровне динамических законов, а выступает в роли метатеоретического каркаса, определяющего границы допустимых описаний. Анализируется её отношение к перспективным направлениям, включая квантовую гравитацию и пост-стандартные теории, а также её методологическое значение для классификации и оценки новых физических концепций.</w:t>
      </w:r>
    </w:p>
    <w:p w14:paraId="634629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lang w:val="ru-RU"/>
        </w:rPr>
        <w:t>Г</w:t>
      </w:r>
      <w:r>
        <w:rPr>
          <w:rFonts w:hint="default"/>
          <w:color w:val="auto"/>
        </w:rPr>
        <w:t>лава 24 завершает теоретический корпус, предлагая интерпретацию законов природы как инвариантов устойчивых режимов актуализации. В данной главе показано, что физические законы, симметрии и фундаментальные константы не являются первичными сущностями, а возникают как следствия структурной устойчивости и допустимости. Тем самым законы природы выводятся из общего онтологического основания теории, а не вводятся в качестве независимых постулатов.</w:t>
      </w:r>
    </w:p>
    <w:p w14:paraId="3AA694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8C6F6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Заключение</w:t>
      </w:r>
    </w:p>
    <w:p w14:paraId="1FA952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Заключении подводятся итоги исследования, формулируются основные результаты и обозначаются перспективы дальнейшего развития теории.</w:t>
      </w:r>
    </w:p>
    <w:p w14:paraId="127777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0B7D4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78ADE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 ОНТОЛОГИЧЕСКИЙ ФУНДАМЕНТ</w:t>
      </w:r>
    </w:p>
    <w:p w14:paraId="7FFCE8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 Информационное поле как первичная онтология</w:t>
      </w:r>
    </w:p>
    <w:p w14:paraId="3B3A19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 Информация не как данные, а как различимость</w:t>
      </w:r>
    </w:p>
    <w:p w14:paraId="348146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Понятие информации является одним из наиболее перегруженных и методологически неустойчивых в современной науке. В классических и прикладных контекстах информация, как правило, понимается в одном из следующих смыслов:</w:t>
      </w:r>
      <w:r>
        <w:rPr>
          <w:rFonts w:hint="default"/>
          <w:color w:val="auto"/>
        </w:rPr>
        <w:br w:type="textWrapping"/>
      </w:r>
      <w:r>
        <w:rPr>
          <w:rFonts w:hint="default"/>
          <w:color w:val="auto"/>
        </w:rPr>
        <w:t>как данные, как сообщение, как код, как содержание передачи или как мера неопределённости. Несмотря на различия между этими трактовками, все они обладают общим, принципиально важным свойством: они предполагают наличие носителя и интерпретатора.</w:t>
      </w:r>
    </w:p>
    <w:p w14:paraId="1ED17D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Такое понимание информации оказывается методологически неприменимым в рамках фундаментальной онтологии. На предгеометрическом уровне невозможно апеллировать ни к физическому носителю, ни к субъекту интерпретации, ни к акту передачи. Следовательно, классические определения информации оказываются вторичными и не могут быть положены в основание теории.</w:t>
      </w:r>
    </w:p>
    <w:p w14:paraId="24B085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настоящей работе информация вводится в более фундаментальном и минималистичном смысле — как различимость.</w:t>
      </w:r>
    </w:p>
    <w:p w14:paraId="3F95DA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1.1.1. Критика представления информации как данных</w:t>
      </w:r>
    </w:p>
    <w:p w14:paraId="63B777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Информация в виде данных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дискретную структуру;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кодирование;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носитель;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процедуру считывания.</w:t>
      </w:r>
    </w:p>
    <w:p w14:paraId="62761E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все перечисленные элементы возникают только после актуализации устойчивых физических и когнитивных режимов. Данные не могут существовать без уже сформированной структуры пространства, времени и устойчивых объектов. Следовательно, информация как данные не может быть первичной онтологической сущностью.</w:t>
      </w:r>
    </w:p>
    <w:p w14:paraId="7E02D6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1.1.2. Критика информационно-вероятностных трактовок</w:t>
      </w:r>
    </w:p>
    <w:p w14:paraId="16ABC2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Вероятностные определения информации (включая энтропийные подходы) вводят информацию как меру неопределённости относительно некоторого множества исходов. Тем самым они предполагают: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заранее заданное пространство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процедуру выбора или измерения;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интерпретацию результата.</w:t>
      </w:r>
    </w:p>
    <w:p w14:paraId="35E83F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 фундаментальном уровне отсутствуют как сами «исходы», так и процедура выбора между ними. Следовательно, вероятность и энтропия могут рассматриваться лишь как производные характеристики уже актуализированных режимов, но не как основание реальности.</w:t>
      </w:r>
    </w:p>
    <w:p w14:paraId="2B82AE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1.1.3. Информация как различимость</w:t>
      </w:r>
    </w:p>
    <w:p w14:paraId="4638A9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информация определяется не через содержание и не через вероятность, а через возможность различения.</w:t>
      </w:r>
    </w:p>
    <w:p w14:paraId="381ED4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Различимость понимается как онтологическое свойство, выражающее потенциальную возможность того, что два состояния, конфигурации или режима могут быть не тождественными друг другу. При этом: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не требует актуального наблюдения;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не требует интерпретации;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не требует носителя.</w:t>
      </w:r>
    </w:p>
    <w:p w14:paraId="0FC7BF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предшествует любым формам кодирования, измерения и знания.</w:t>
      </w:r>
    </w:p>
    <w:p w14:paraId="4EB2F1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информация в фундаментальном смысле — это структура возможных различий, а не передаваемое содержание.</w:t>
      </w:r>
    </w:p>
    <w:p w14:paraId="7AD0D7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1.1.4. Минимальность и достаточность понятия различимости</w:t>
      </w:r>
    </w:p>
    <w:p w14:paraId="0C9C9D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Выбор различимости в качестве базового понятия обусловлен её минимальностью. Невозможно устранить различимость, не устранив саму возможность существования структуры. В то же время различимость достаточна для построения всей дальнейшей онтологии: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 различимости формируется структурная согласованность;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 согласованности — устойчивые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 устойчивых паттернов — актуализация, пространство, время и факты.</w:t>
      </w:r>
    </w:p>
    <w:p w14:paraId="749EAD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поэтому в данной теории информация не вводится как объект или величина, а рассматривается как онтологическое условие возможности структуры.</w:t>
      </w:r>
    </w:p>
    <w:p w14:paraId="64E336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1.1.5. Отличие от существующих информационных онтологий</w:t>
      </w:r>
    </w:p>
    <w:p w14:paraId="0AF80B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отличие от информационных подходов, трактующих реальность как вычисление, код или сообщение, настоящая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редуцирует информацию к битам;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вводит алгоритмическую обработку как фундамент;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предполагает вычисляющий субъект или универсальный компьютер.</w:t>
      </w:r>
    </w:p>
    <w:p w14:paraId="1703CC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в данной работе не «обрабатывает» информацию и не «хранит» её. Оно представляет собой онтологически замкнутую суперпозицию различимостей, из которой через механизм устойчивости возникают все наблюдаемые структуры.</w:t>
      </w:r>
    </w:p>
    <w:p w14:paraId="321EF4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 Отсутствие носителя и наблюдателя</w:t>
      </w:r>
    </w:p>
    <w:p w14:paraId="1ED302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Одним из ключевых методологических препятствий при построении фундаментальной онтологии является неявное включение в базовые определения таких понятий, как носитель информации и наблюдатель. В классических и современных теориях эти элементы часто считаются очевидными и потому не подвергаются онтологической рефлексии. Однако именно это приводит к скрытому логическому кругу при объяснении происхождения физической реальности.</w:t>
      </w:r>
    </w:p>
    <w:p w14:paraId="18C7E1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настоящей теории утверждается, что ни носитель, ни наблюдатель не могут быть фундаментальными сущностями.</w:t>
      </w:r>
    </w:p>
    <w:p w14:paraId="6FBD20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 Проблема носителя как онтологического круга</w:t>
      </w:r>
    </w:p>
    <w:p w14:paraId="0B9F91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Понятие носителя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наличие устойчивого объекта;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пространственную локализацию;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сохранение структуры во времени.</w:t>
      </w:r>
    </w:p>
    <w:p w14:paraId="5A6443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устойчивые объекты, пространство и время сами требуют объяснения. Если информация определяется через носитель, а носитель — через уже существующую физическую структуру, возникает логический круг:</w:t>
      </w:r>
      <w:r>
        <w:rPr>
          <w:rFonts w:hint="default"/>
          <w:color w:val="auto"/>
        </w:rPr>
        <w:br w:type="textWrapping"/>
      </w:r>
      <w:r>
        <w:rPr>
          <w:rFonts w:hint="default"/>
          <w:color w:val="auto"/>
        </w:rPr>
        <w:t>реальность объясняется через элементы, которые сами должны быть объяснены реальностью.</w:t>
      </w:r>
    </w:p>
    <w:p w14:paraId="2062F9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на фундаментальном уровне информация не может «находиться» в чём-либо и не может быть связана с физическим субстратом. Любой носитель является результатом актуализации, а не её условием.</w:t>
      </w:r>
    </w:p>
    <w:p w14:paraId="51D268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 Критика наблюдателя как первичной сущности</w:t>
      </w:r>
    </w:p>
    <w:p w14:paraId="6B0947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ряде интерпретаций квантовой механики и информационных онтологий наблюдатель вводится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источник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гарант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носитель знания или измерения.</w:t>
      </w:r>
    </w:p>
    <w:p w14:paraId="1E301D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Такой подход переносит эпистемологический элемент (акт познания) в онтологическое основание, что приводит к смешению уровней описания. Наблюдатель в этом случае оказывается либо: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внешним по отношению к миру (что делает теорию нефизической),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привилегированным элементом внутри мира (что делает её неполной).</w:t>
      </w:r>
    </w:p>
    <w:p w14:paraId="0AE620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исходит из принципа:</w:t>
      </w:r>
      <w:r>
        <w:rPr>
          <w:rFonts w:hint="default"/>
          <w:color w:val="auto"/>
        </w:rPr>
        <w:br w:type="textWrapping"/>
      </w:r>
      <w:r>
        <w:rPr>
          <w:rFonts w:hint="default"/>
          <w:color w:val="auto"/>
        </w:rPr>
        <w:t>всё, что требует объяснения, не может использоваться как объясняющее основание.</w:t>
      </w:r>
    </w:p>
    <w:p w14:paraId="355656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 наблюдатель сам является сложным, устойчивым и локализованным паттерном, он не может быть введён как первичная онтологическая сущность.</w:t>
      </w:r>
    </w:p>
    <w:p w14:paraId="5E991E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 Информация без локализации и субъекта</w:t>
      </w:r>
    </w:p>
    <w:p w14:paraId="2D2905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информация понимается как различимость (п. 1.1), то она: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хранения;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передачи;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интерпретации.</w:t>
      </w:r>
    </w:p>
    <w:p w14:paraId="26521A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Различимость не «находится» в пространстве и не «принадлежит» субъекту. Она существует как структурное свойство возможного. Локализация информации возникает лишь на этапе актуализации устойчивых паттернов, когда формируются: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физические носители;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измерительные процедуры;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когнитивные системы.</w:t>
      </w:r>
    </w:p>
    <w:p w14:paraId="7756B8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носитель и наблюдатель являются производными структурами, возникающими внутри уже сформированной реальности.</w:t>
      </w:r>
    </w:p>
    <w:p w14:paraId="28B4BD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1.2.4. Разделение онтологии и эпистемологии</w:t>
      </w:r>
    </w:p>
    <w:p w14:paraId="764084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Принципиальным является различие между: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онтологическим уровнем (то, что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эпистемологическим уровнем (то, как это познаётся и фиксируется).</w:t>
      </w:r>
    </w:p>
    <w:p w14:paraId="7C0029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информационное поле относится к онтологии;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наблюдение, измерение, знание и интерпретация — к эпистемологии.</w:t>
      </w:r>
    </w:p>
    <w:p w14:paraId="723BFF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Смешение этих уровней приводит к псевдопроблемам, таким как необходимость внешнего наблюдателя или фундаментального сознания. Их устранение позволяет построить онтологически замкнутую теорию, не требующую привилегированных точек зрения.</w:t>
      </w:r>
    </w:p>
    <w:p w14:paraId="6E7C39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1.2.5. Следствия для дальнейшего построения теории</w:t>
      </w:r>
    </w:p>
    <w:p w14:paraId="35D957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Исключение носителя и наблюдателя из фундамента имеет принципиальные последствия: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не является актом наблюдения;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не требуют субъекта;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становится единственным критерием реализуемости;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сознание и наблюдатель могут быть введены позже как производные режимы (что будет сделано в Части VI).</w:t>
      </w:r>
    </w:p>
    <w:p w14:paraId="2983F9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закладывается строгая основа для дальнейшего вывода пространства, времени, массы и фактов без апелляции к субъективным или внешним сущностям.</w:t>
      </w:r>
    </w:p>
    <w:p w14:paraId="1E7F71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 Онтологическая замкнутость информационного поля</w:t>
      </w:r>
    </w:p>
    <w:p w14:paraId="16E2B1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устранения носителя и наблюдателя как фундаментальных элементов (пп. 1.1–1.2) становится возможным строгое определение онтологического статуса информационного поля. Ключевым утверждением настоящей теории является то, что информационное поле является онтологически замкнутым.</w:t>
      </w:r>
    </w:p>
    <w:p w14:paraId="5B44C4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Под онтологической замкнутостью понимается отсутствие необходимости во внешних по отношению к полю сущностях, механизмах или принципах для объяснения его существования и структуры.</w:t>
      </w:r>
    </w:p>
    <w:p w14:paraId="37F114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 Что означает онтологическая замкнутость</w:t>
      </w:r>
    </w:p>
    <w:p w14:paraId="196E64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причины своего существования;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внешней среды;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опирается на пространство, время или материальный субстрат;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нуждается в наблюдателе для «подтверждения» своей реальности.</w:t>
      </w:r>
    </w:p>
    <w:p w14:paraId="582BBA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Оно не является частью чего-то большего и не включено в мета-структуру более высокого уровня. Любая попытка ввести «внешний уровень» автоматически возвращает проблему фундамента и откладывает объяснение, не решая его.</w:t>
      </w:r>
    </w:p>
    <w:p w14:paraId="16C913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информационное поле выступает предельным уровнем онтологического описания.</w:t>
      </w:r>
    </w:p>
    <w:p w14:paraId="53E386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 Отсутствие внешней динамики</w:t>
      </w:r>
    </w:p>
    <w:p w14:paraId="2DBD3D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замкнутость означает также отсутствие внешней динамики. 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развивается;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эволюционирует;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проходит через состояния «раньше» и «позже».</w:t>
      </w:r>
    </w:p>
    <w:p w14:paraId="7C33E9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означает статичность в физическом смысле. Это означает, что категории изменения и времени неприменимы к полю как целому. Изменение возможно только внутри актуализаций, но не на уровне поля.</w:t>
      </w:r>
    </w:p>
    <w:p w14:paraId="5DBEA8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r>
        <w:rPr>
          <w:rFonts w:hint="default"/>
          <w:color w:val="auto"/>
        </w:rPr>
        <w:br w:type="textWrapping"/>
      </w:r>
      <w:r>
        <w:rPr>
          <w:rFonts w:hint="default"/>
          <w:color w:val="auto"/>
        </w:rPr>
        <w:t>меняется не поле, а то, что в нём становится актуальным.</w:t>
      </w:r>
    </w:p>
    <w:p w14:paraId="7FE829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 Различие между замкнутостью и изоляцией</w:t>
      </w:r>
    </w:p>
    <w:p w14:paraId="255F7F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 что онтологическая замкнутость не тождественна изоляции.</w:t>
      </w:r>
    </w:p>
    <w:p w14:paraId="25D8A3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Изоляция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наличие внешнего мира,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взаимодействия с ним.</w:t>
      </w:r>
    </w:p>
    <w:p w14:paraId="6B404F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Замкнутость же означает, что внешнего мира не существует как онтологической категории. Всё, что может быть рассмотрено, уже принадлежит информационному полю как возможное.</w:t>
      </w:r>
    </w:p>
    <w:p w14:paraId="5A8BAF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 вопросы вида «что вне поля?» или «что с ним взаимодействует?» являются некорректными в рамках данной онтологии.</w:t>
      </w:r>
    </w:p>
    <w:p w14:paraId="21B20B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1.3.4. Замкнутость и полнота возможного</w:t>
      </w:r>
    </w:p>
    <w:p w14:paraId="0E512A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замкнутость тесно связана с полнотой возможного. Поскольку информационное поле содержит все конфигурации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нём нет дефицита возможных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необходимости во внешнем «источнике новизны»;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потребности в добавочных принципах генерации.</w:t>
      </w:r>
    </w:p>
    <w:p w14:paraId="0E9FE2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Новизна, сложность и структура возникают не за счёт притока извне, а за счёт актуализации внутренних конфигураций.</w:t>
      </w:r>
    </w:p>
    <w:p w14:paraId="612BB4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1.3.5. Следствия для структуры теории</w:t>
      </w:r>
    </w:p>
    <w:p w14:paraId="4805B2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Принятие онтологической замкнутости информационного поля приводит к ряду фундаментальных следствий: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апелляции к трансцендентным причинам;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фундаментального начала или конца;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онтологического «до» и «после»;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 всех вопросов динамики на уровень актуализации и устойчивости.</w:t>
      </w:r>
    </w:p>
    <w:p w14:paraId="273ED7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создаёт жёсткую и экономную основу для дальнейшего построения теории, в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суперпозиция возможного рассматривается как исходное состояние (Глава 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требует внутреннего критерия (Часть II);</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время и масса выводятся как производные (Части III–IV).</w:t>
      </w:r>
    </w:p>
    <w:p w14:paraId="173220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Глава 2 </w:t>
      </w:r>
      <w:r>
        <w:rPr>
          <w:rFonts w:hint="default"/>
          <w:color w:val="auto"/>
        </w:rPr>
        <w:br w:type="textWrapping"/>
      </w:r>
      <w:r>
        <w:rPr>
          <w:rFonts w:hint="default"/>
          <w:color w:val="auto"/>
        </w:rPr>
        <w:t>Суперпозиция возможного</w:t>
      </w:r>
    </w:p>
    <w:p w14:paraId="4B5382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 Суперпозиция как онтологическая полнота</w:t>
      </w:r>
    </w:p>
    <w:p w14:paraId="5AB69A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замкнутость информационного поля (п. 1.3) требует такого описания его состояния, которое не опирается ни на динамику, ни на привилегированные конфигурации, ни на актуальные факты. Этим описанием является суперпозиция возможного, понимаемая в строго онтологическом, а не физическом смысле.</w:t>
      </w:r>
    </w:p>
    <w:p w14:paraId="676C69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суперпозиция — это не квантовое состояние системы и не математическая конструкция, используемая для расчётов. Суперпозиция здесь является формой существования информационного поля как такового.</w:t>
      </w:r>
    </w:p>
    <w:p w14:paraId="7C12CF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 Онтологический статус суперпозиции</w:t>
      </w:r>
    </w:p>
    <w:p w14:paraId="23B342B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Суперпозиция означает, что информационное поле содержит все возможные конфигурации различий одновременно, без выделения какой-либо из них как реализованной, предпочтительной или актуальной.</w:t>
      </w:r>
    </w:p>
    <w:p w14:paraId="264E62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суперпозиция не есть наложение состояний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суперпозиция не есть неопределённость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суперпозиция не есть отсутствие знания.</w:t>
      </w:r>
    </w:p>
    <w:p w14:paraId="3C7B02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форма бытия возможного, а не форма незнания актуального.</w:t>
      </w:r>
    </w:p>
    <w:p w14:paraId="30EC7B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суперпозиция — это полнота возможного, а не промежуточное состояние между реализациями.</w:t>
      </w:r>
    </w:p>
    <w:p w14:paraId="733AAA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 Отсутствие выделенного состояния</w:t>
      </w:r>
    </w:p>
    <w:p w14:paraId="40C4CA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суперпозиции: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выделенного «текущего» состояния;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«фонового» состояния, относительно которого остальные являются отклонениями;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иерархии возможных конфигураций.</w:t>
      </w:r>
    </w:p>
    <w:p w14:paraId="3B1F59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конфигурации различий онтологически равноправны. Любое выделение конкретной конфигурации возможно только при введении дополнительного механизма, который не принадлежит самой суперпозиции.</w:t>
      </w:r>
    </w:p>
    <w:p w14:paraId="043912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суперпозиция не содержит внутри себя принципа выбора;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определяет, что должно быть реализовано;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объясняет, почему возникает факт.</w:t>
      </w:r>
    </w:p>
    <w:p w14:paraId="34EA51C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суперпозиция является необходимым, но недостаточным условием реальности.</w:t>
      </w:r>
    </w:p>
    <w:p w14:paraId="53F8E1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 Суперпозиция и отсутствие времени</w:t>
      </w:r>
    </w:p>
    <w:p w14:paraId="7E4FDB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 суперпозиция не содержит выделенного состояния, она не допускает упорядочивания: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«раньше» и «позже»;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последовательности;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изменения.</w:t>
      </w:r>
    </w:p>
    <w:p w14:paraId="42D374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суперпозиции невозможно определить событие, потому что событие предполагает переход между состояниями. Следовательно, время неприменимо к суперпозиции как таковой.</w:t>
      </w:r>
    </w:p>
    <w:p w14:paraId="713712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утверждение о «замороженности» реальности, а указание на категориальную ошибку: время — это характеристика актуализации, а не возможного.</w:t>
      </w:r>
    </w:p>
    <w:p w14:paraId="26ADE9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2.1.4. Отличие от квантовой суперпозиции</w:t>
      </w:r>
    </w:p>
    <w:p w14:paraId="1AE161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суперпозиция принципиально отличается от квантовой суперпозиции: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квантовая суперпозиция — элемент физической модели;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онтологическая суперпозиция — статус существования возможного.</w:t>
      </w:r>
    </w:p>
    <w:p w14:paraId="55A967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суперпозиция описывает поведение систем в рамках уже заданных пространственно-временных и математических структур. Онтологическая суперпозиция предшествует этим структурам и делает их возможными.</w:t>
      </w:r>
    </w:p>
    <w:p w14:paraId="26905A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квантовая суперпозиция является частным, производным проявлением онтологической суперпозиции на уровне устойчивых режимов актуализации.</w:t>
      </w:r>
    </w:p>
    <w:p w14:paraId="39B5BA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2.1.5. Полнота возможного и отсутствие новизны</w:t>
      </w:r>
    </w:p>
    <w:p w14:paraId="746E48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Суперпозиция как полнота возможного означает, что в фундаменте реальности: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возникает ничего принципиально нового;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добавляются новые возможности;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требуется механизм генерации состояний.</w:t>
      </w:r>
    </w:p>
    <w:p w14:paraId="287487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что может быть, уже содержится в суперпозиции. Новизна, наблюдаемая в физическом мире, относится не к возникновению возможностей, а к их актуализации и к переходам между устойчивыми режимами.</w:t>
      </w:r>
    </w:p>
    <w:p w14:paraId="3E7264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снимает необходимость постулировать: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первичное творение,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непрерывное создание новых возможностей,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внешнюю причину изменений.</w:t>
      </w:r>
    </w:p>
    <w:p w14:paraId="4490C9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2.1.6. Следствия для дальнейшего построения теории</w:t>
      </w:r>
    </w:p>
    <w:p w14:paraId="61622A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Принятие суперпозиции как онтологической полноты приводит к принципиальным последствиям: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не может быть фундаментальным;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актуальность требует отдельного механизма;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выбор не может быть объяснён суперпозицией;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динамика должна быть выведена, а не постулирована.</w:t>
      </w:r>
    </w:p>
    <w:p w14:paraId="5FC380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поэтому дальнейшее развитие теории требует введения критерия реализуемости, который не разрушает суперпозицию, но позволяет объяснить устойчивую актуализацию. Этим критерием становится принцип самосогласованной устойчивости, вводимый в Части II.</w:t>
      </w:r>
    </w:p>
    <w:p w14:paraId="3CA755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 Отсутствие времени, пространства и причинности</w:t>
      </w:r>
    </w:p>
    <w:p w14:paraId="7BD374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информационное поле существует как онтологическая суперпозиция возможного (п. 2.1), то из этого с необходимостью следует отсутствие в нём тех категорий, которые предполагают актуализацию, переход или выделенность. К таким категориям относятся время, пространство и причинность.</w:t>
      </w:r>
    </w:p>
    <w:p w14:paraId="277635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Их отсутствие не является отрицанием физической реальности, а фиксирует границу применимости фундаментального описания.</w:t>
      </w:r>
    </w:p>
    <w:p w14:paraId="33A4DD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2.2.1. Почему время неприменимо</w:t>
      </w:r>
    </w:p>
    <w:p w14:paraId="22C67D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последовательность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различие между «раньше» и «позже»,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изменение как переход между состояниями.</w:t>
      </w:r>
    </w:p>
    <w:p w14:paraId="5B8DF7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в онтологической суперпозиции: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выделенных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переходов;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событий.</w:t>
      </w:r>
    </w:p>
    <w:p w14:paraId="29A4B0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нет и основания для введения временного порядка.</w:t>
      </w:r>
    </w:p>
    <w:p w14:paraId="1A9652E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время не «останавливается» в фундаменте — оно там просто не определено.</w:t>
      </w:r>
      <w:r>
        <w:rPr>
          <w:rFonts w:hint="default"/>
          <w:color w:val="auto"/>
        </w:rPr>
        <w:br w:type="textWrapping"/>
      </w:r>
      <w:r>
        <w:rPr>
          <w:rFonts w:hint="default"/>
          <w:color w:val="auto"/>
        </w:rPr>
        <w:t>Любая попытка говорить о времени на этом уровне является категориальной ошибкой.</w:t>
      </w:r>
    </w:p>
    <w:p w14:paraId="30A328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2.2.2. Почему пространство неприменимо</w:t>
      </w:r>
    </w:p>
    <w:p w14:paraId="551E4F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протяжённость,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различие между «здесь» и «там»,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отношение близости и удалённости.</w:t>
      </w:r>
    </w:p>
    <w:p w14:paraId="4A2029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онтологической суперпозиции: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отсутствуют локальные объекты;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отсутствуют устойчивые различия, которые можно было бы расположить;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сама возможность задать координаты.</w:t>
      </w:r>
    </w:p>
    <w:p w14:paraId="106AED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пространство не может быть фундаментальным фоном информационного поля.</w:t>
      </w:r>
    </w:p>
    <w:p w14:paraId="40C4F2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возможно только как производная структура, возникающая при различении устойчивых режимов актуализации, а не как изначальный контейнер.</w:t>
      </w:r>
    </w:p>
    <w:p w14:paraId="0559B0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2.2.3. Почему причинность неприменима</w:t>
      </w:r>
    </w:p>
    <w:p w14:paraId="115303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Причинность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временной порядок;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асимметрию «причина → следствие»;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изменение состояния в результате взаимодействия.</w:t>
      </w:r>
    </w:p>
    <w:p w14:paraId="24F7EE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в суперпозиции: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изменения;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событий.</w:t>
      </w:r>
    </w:p>
    <w:p w14:paraId="15A5EB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причинность не может быть фундаментальной характеристикой реальности.</w:t>
      </w:r>
    </w:p>
    <w:p w14:paraId="51CD2A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 причинность: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отменяется,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отрицается,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строго выводится как вторичная структура, применимая только к устойчиво актуализированным режимам.</w:t>
      </w:r>
    </w:p>
    <w:p w14:paraId="630E06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2.2.4. Онтологическая, а не эпистемическая неопределённость</w:t>
      </w:r>
    </w:p>
    <w:p w14:paraId="24EAB7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Отсутствие времени, пространства и причинности в фундаменте не является следствием: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недостатка знания,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ограничений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невозможности измерения.</w:t>
      </w:r>
    </w:p>
    <w:p w14:paraId="2CCEAF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онтологическое отсутствие, а не эпистемическая неопределённость.</w:t>
      </w:r>
    </w:p>
    <w:p w14:paraId="2F0236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мы не «не знаем», где и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 этом уровне нет того, к чему можно было бы применить «где» и «когда».</w:t>
      </w:r>
    </w:p>
    <w:p w14:paraId="76292A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принципиально отличает данный подход от интерпретаций, в которых неопределённость связана с наблюдением или измерением.</w:t>
      </w:r>
    </w:p>
    <w:p w14:paraId="6102B2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2.2.5. Почему это не разрушает физику</w:t>
      </w:r>
    </w:p>
    <w:p w14:paraId="64108D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Отказ от фундаментального времени, пространства и причинности не делает физику невозможной, потому что физика: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описывает онтологический фундамент,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описывает устойчивые режимы актуализации.</w:t>
      </w:r>
    </w:p>
    <w:p w14:paraId="601AA0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законы: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работают в пространстве и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применимы к объектам,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используют причинность.</w:t>
      </w:r>
    </w:p>
    <w:p w14:paraId="73B0C6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это не делает пространство, время и причинность первичными.</w:t>
      </w:r>
    </w:p>
    <w:p w14:paraId="013B512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Они являются стабилизированными структурами, возникающими при определённых условиях актуализации, которые будут выведены в последующих главах.</w:t>
      </w:r>
    </w:p>
    <w:p w14:paraId="5966E3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2.2.6. Следствия и подготовка следующего шага</w:t>
      </w:r>
    </w:p>
    <w:p w14:paraId="394F33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отсутствия времени, пространства и причинности в фундаменте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объяснять реальность через начальные условия;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«первого события»;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фундаментального детерминизма.</w:t>
      </w:r>
    </w:p>
    <w:p w14:paraId="34DC96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если реальность наблюдаемо упорядочена, устойчива и воспроизводима, то это должно быть следствием не динамики, а критерия реализуемости.</w:t>
      </w:r>
    </w:p>
    <w:p w14:paraId="3674DC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критерий не может быть временем, причиной или пространством.</w:t>
      </w:r>
      <w:r>
        <w:rPr>
          <w:rFonts w:hint="default"/>
          <w:color w:val="auto"/>
        </w:rPr>
        <w:br w:type="textWrapping"/>
      </w:r>
      <w:r>
        <w:rPr>
          <w:rFonts w:hint="default"/>
          <w:color w:val="auto"/>
        </w:rPr>
        <w:t>Он должен быть структурным.</w:t>
      </w:r>
    </w:p>
    <w:p w14:paraId="641030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поэтому следующим шагом является анализ того, почему некоторые конфигурации возможного становятся устойчиво актуальными, а другие — нет.</w:t>
      </w:r>
    </w:p>
    <w:p w14:paraId="0C826B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 Почему «ничего не происходит» на фундаментальном уровне</w:t>
      </w:r>
    </w:p>
    <w:p w14:paraId="5B9C2C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Утверждение о том, что на фундаментальном уровне «ничего не происходит», часто воспринимается как парадоксальное или даже абсурдное. Однако это ощущение связано не с противоречием теории, а с переносом понятий, применимых к актуализированной реальности, на уровень онтологической суперпозиции, где эти понятия неприменимы.</w:t>
      </w:r>
    </w:p>
    <w:p w14:paraId="6B77F8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2.3.1. «Происходит» — это категория актуализации</w:t>
      </w:r>
    </w:p>
    <w:p w14:paraId="5C2203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Слово «происходит» всегда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событие;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переход;</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различие между состояниями «до» и «после».</w:t>
      </w:r>
    </w:p>
    <w:p w14:paraId="5229E7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эти элементы: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требуют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требуют выделенных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требуют структурного среза.</w:t>
      </w:r>
    </w:p>
    <w:p w14:paraId="6A05CD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как показано в п. 2.2, на фундаментальном уровне: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времени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состояний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переходов нет.</w:t>
      </w:r>
    </w:p>
    <w:p w14:paraId="4CD2EF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само выражение «что-то происходит» не имеет онтологического смысла на этом уровне.</w:t>
      </w:r>
    </w:p>
    <w:p w14:paraId="70F0B6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2.3.2. Онтологическая неподвижность ≠ статичность</w:t>
      </w:r>
    </w:p>
    <w:p w14:paraId="7438DB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различать: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статичность как фиксированное состояние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онтологическую неподвижность как отсутствие применимости времени.</w:t>
      </w:r>
    </w:p>
    <w:p w14:paraId="1648B8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«застыло»,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«замерло»,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находится в состоянии покоя.</w:t>
      </w:r>
    </w:p>
    <w:p w14:paraId="5A100A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Оно просто не находится в режиме, где возможны изменения.</w:t>
      </w:r>
    </w:p>
    <w:p w14:paraId="373EDD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принципиально:</w:t>
      </w:r>
      <w:r>
        <w:rPr>
          <w:rFonts w:hint="default"/>
          <w:color w:val="auto"/>
        </w:rPr>
        <w:br w:type="textWrapping"/>
      </w:r>
      <w:r>
        <w:rPr>
          <w:rFonts w:hint="default"/>
          <w:color w:val="auto"/>
        </w:rPr>
        <w:t>неподвижность здесь не физическая, а категориальная.</w:t>
      </w:r>
    </w:p>
    <w:p w14:paraId="40D276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2.3.3. Почему отсутствие изменений не означает пустоту</w:t>
      </w:r>
    </w:p>
    <w:p w14:paraId="635552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Отсутствие происходящего не означает отсутствия содержимого.</w:t>
      </w:r>
    </w:p>
    <w:p w14:paraId="1CF77A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содержит: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всю полноту возможных конфигураций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 потенциальные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 допустимые и недопустимые режимы актуализации.</w:t>
      </w:r>
    </w:p>
    <w:p w14:paraId="5E7B77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«ничто», а максимально насыщенная онтологическая структура, в которой отсутствует только одно — факт актуализации.</w:t>
      </w:r>
    </w:p>
    <w:p w14:paraId="0094C8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поэтому «ничего не происходит» означает:</w:t>
      </w:r>
    </w:p>
    <w:p w14:paraId="26DF81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ничего не выбирается,</w:t>
      </w:r>
      <w:r>
        <w:rPr>
          <w:rFonts w:hint="default"/>
          <w:color w:val="auto"/>
        </w:rPr>
        <w:br w:type="textWrapping"/>
      </w:r>
      <w:r>
        <w:rPr>
          <w:rFonts w:hint="default"/>
          <w:color w:val="auto"/>
        </w:rPr>
        <w:t>ничего не выделяется,</w:t>
      </w:r>
      <w:r>
        <w:rPr>
          <w:rFonts w:hint="default"/>
          <w:color w:val="auto"/>
        </w:rPr>
        <w:br w:type="textWrapping"/>
      </w:r>
      <w:r>
        <w:rPr>
          <w:rFonts w:hint="default"/>
          <w:color w:val="auto"/>
        </w:rPr>
        <w:t>ничего не становится фактом.</w:t>
      </w:r>
    </w:p>
    <w:p w14:paraId="5BBCC5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2.3.4. Почему фундамент нельзя описывать как процесс</w:t>
      </w:r>
    </w:p>
    <w:p w14:paraId="48C049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попытка описать фундамент как процесс: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 скрытое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предполагает начальное состояние;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требует механизма изменения.</w:t>
      </w:r>
    </w:p>
    <w:p w14:paraId="1D98EE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немедленно приводит либо к регрессу («что запустило процесс?»), либо к логическому кругу.</w:t>
      </w:r>
    </w:p>
    <w:p w14:paraId="35F884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Отказ от процесса на фундаментальном уровне: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ослабляет теорию,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наоборот, делает её онтологически замкнутой.</w:t>
      </w:r>
    </w:p>
    <w:p w14:paraId="52B0E4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фундамент не объясняет реальность через динамику, а задаёт условия её возможной реализуемости.</w:t>
      </w:r>
    </w:p>
    <w:p w14:paraId="64E2F9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2.3.5. Где тогда появляется «происходящее»</w:t>
      </w:r>
    </w:p>
    <w:p w14:paraId="4E7AB8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«Происходящее» появляется не в информационном поле, 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структурных срезах;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устойчивых режимах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воспроизводимых паттернах.</w:t>
      </w:r>
    </w:p>
    <w:p w14:paraId="2752D9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происходящее — вторично;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события — производны;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 надстройка.</w:t>
      </w:r>
    </w:p>
    <w:p w14:paraId="7A81F7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Вселенной не является историей фундамента;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 не имеет прошлого и будущего;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прошлое и будущее возникают только там, где возможна утрата альтернатив.</w:t>
      </w:r>
    </w:p>
    <w:p w14:paraId="7865D2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2.3.6. Почему это необходимо для всей дальнейшей теории</w:t>
      </w:r>
    </w:p>
    <w:p w14:paraId="652922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на фундаментальном уровне «что-то происходило»,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возникла бы необходимость объяснять направление изменений;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появилась бы скрытая причинность;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стало бы невозможно строго вывести время и пространство как производные.</w:t>
      </w:r>
    </w:p>
    <w:p w14:paraId="5842B9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Утверждение о том, что «ничего не происходит», — не философская метафора, а структурное требование, без которого теория распадается.</w:t>
      </w:r>
    </w:p>
    <w:p w14:paraId="5475E2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потому, что в фундаменте ничего не происходит, становится возможным: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объяснить возникновение времени как порядка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объяснить пространство как различение областей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объяснить факты как редукцию вариативности.</w:t>
      </w:r>
    </w:p>
    <w:p w14:paraId="6CE35E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2.3.7. Подготовка к следующему шагу</w:t>
      </w:r>
    </w:p>
    <w:p w14:paraId="4B05B3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фундаментальная реальность не эволюционирует,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выбирает,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меняется,</w:t>
      </w:r>
    </w:p>
    <w:p w14:paraId="6EC66D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возникает ключевой вопрос всей работы:</w:t>
      </w:r>
    </w:p>
    <w:p w14:paraId="52718C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почему вообще что-то реализуется?</w:t>
      </w:r>
    </w:p>
    <w:p w14:paraId="6728EA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 на него не может быть динамическим.</w:t>
      </w:r>
      <w:r>
        <w:rPr>
          <w:rFonts w:hint="default"/>
          <w:color w:val="auto"/>
        </w:rPr>
        <w:br w:type="textWrapping"/>
      </w:r>
      <w:r>
        <w:rPr>
          <w:rFonts w:hint="default"/>
          <w:color w:val="auto"/>
        </w:rPr>
        <w:t>Он должен быть структурным.</w:t>
      </w:r>
    </w:p>
    <w:p w14:paraId="7336F0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этот переход — от «почему не происходит» к «почему реализуется» — и открывает следующую главу.</w:t>
      </w:r>
    </w:p>
    <w:p w14:paraId="0081B3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C8E50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 МЕХАНИЗМ АКТУАЛИЗАЦИИ</w:t>
      </w:r>
    </w:p>
    <w:p w14:paraId="4ADEB5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3. Самосогласованная устойчивость</w:t>
      </w:r>
    </w:p>
    <w:p w14:paraId="5D6C9E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 Принцип: реализуется не выбранное, а устойчивое</w:t>
      </w:r>
    </w:p>
    <w:p w14:paraId="5E7DA5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Переход от онтологической суперпозиции к актуализированной реальности не может быть объяснён через акт выбора, измерения или предпочтения. Любая теория, вводящая выбор на фундаментальном уровне, неизбежно апеллирует либо к субъекту, либо к скрытой динамике, либо к невыводимому постулату.</w:t>
      </w:r>
    </w:p>
    <w:p w14:paraId="0003F3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работе предлагается принципиально иной подход.</w:t>
      </w:r>
    </w:p>
    <w:p w14:paraId="4C726F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3.1.1. Отказ от выбора как объяснительного механизма</w:t>
      </w:r>
    </w:p>
    <w:p w14:paraId="2AFC31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Выбор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множество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критерий предпочтения;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 выделения одной альтернативы.</w:t>
      </w:r>
    </w:p>
    <w:p w14:paraId="3E62C4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Каждый из этих элементов: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требует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требует состояния «до» и «после»;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требует агента или механизма.</w:t>
      </w:r>
    </w:p>
    <w:p w14:paraId="2495C4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как показано в Главе 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времени на фундаментальном уровне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состояний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агента нет.</w:t>
      </w:r>
    </w:p>
    <w:p w14:paraId="55BC70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выбор не может быть фундаментальным механизмом актуализации.</w:t>
      </w:r>
    </w:p>
    <w:p w14:paraId="7BD4DA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Попытки заменить выбор «случайностью» или «вероятностью» проблему не решают, так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вероятность требует ансамбля реализаций;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ансамбль требует повторяемости;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повторяемость требует уже существующих устойчивых структур.</w:t>
      </w:r>
    </w:p>
    <w:p w14:paraId="390673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 вероятность сама оказывается производной, а не первичной.</w:t>
      </w:r>
    </w:p>
    <w:p w14:paraId="1D4609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3.1.2. Устойчивость как структурный критерий</w:t>
      </w:r>
    </w:p>
    <w:p w14:paraId="1FE570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Вместо выбора вводится принцип устойчивости.</w:t>
      </w:r>
    </w:p>
    <w:p w14:paraId="61712A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Устойчивость в рамках данной теории — это не физическая стабильность и не динамическое равновесие, а структурное свойство конфигураций различий.</w:t>
      </w:r>
    </w:p>
    <w:p w14:paraId="1531BF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различий называется устойчивой,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допускает более одного допустимого структурного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сохраняет согласованность при вариациях условий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разрушается при локальной утрате альтернатив.</w:t>
      </w:r>
    </w:p>
    <w:p w14:paraId="6F6FB5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такие конфигурации могут быть актуализированы, тогда как остальные остаются лишь возможными.</w:t>
      </w:r>
    </w:p>
    <w:p w14:paraId="0279A1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3.1.3. Формулировка принципа самосогласованной устойчивости</w:t>
      </w:r>
    </w:p>
    <w:p w14:paraId="01518C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Основополагающий принцип теории формулируется следующим образом:</w:t>
      </w:r>
    </w:p>
    <w:p w14:paraId="311F5E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Актуализируются не те конфигурации, которые выбираются,</w:t>
      </w:r>
      <w:r>
        <w:rPr>
          <w:rFonts w:hint="default"/>
          <w:color w:val="auto"/>
        </w:rPr>
        <w:br w:type="textWrapping"/>
      </w:r>
      <w:r>
        <w:rPr>
          <w:rFonts w:hint="default"/>
          <w:color w:val="auto"/>
        </w:rPr>
        <w:t>а те, которые способны сохранять свою структурную согласованность</w:t>
      </w:r>
      <w:r>
        <w:rPr>
          <w:rFonts w:hint="default"/>
          <w:color w:val="auto"/>
        </w:rPr>
        <w:br w:type="textWrapping"/>
      </w:r>
      <w:r>
        <w:rPr>
          <w:rFonts w:hint="default"/>
          <w:color w:val="auto"/>
        </w:rPr>
        <w:t>при ненулевой вариативности условий актуализации.</w:t>
      </w:r>
    </w:p>
    <w:p w14:paraId="7FB8C7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всё возможное допустимо;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всё допустимое реализуемо;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реализуемо только устойчивое.</w:t>
      </w:r>
    </w:p>
    <w:p w14:paraId="2D66F9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принцип:</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субъекта;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механизма отбора.</w:t>
      </w:r>
    </w:p>
    <w:p w14:paraId="60BA93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действует как онтологический фильтр, а не как процесс.</w:t>
      </w:r>
    </w:p>
    <w:p w14:paraId="1B2DA6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3.1.4. Самосогласованность как ключевое требование</w:t>
      </w:r>
    </w:p>
    <w:p w14:paraId="6CDF5BB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 что устойчивость должна быть самосогласованной.</w:t>
      </w:r>
    </w:p>
    <w:p w14:paraId="40B53B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конфигурация не может опираться на внешние условия, которые сами неустойчивы;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должна сохранять согласованность на всех уровнях своей структурной вложенности;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должна требовать точной подгонки условий.</w:t>
      </w:r>
    </w:p>
    <w:p w14:paraId="28C9B8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Конфигурации, существующие только при строго нулевой вариативности, принципиально неустойчивы и не могут быть актуализированы.</w:t>
      </w:r>
    </w:p>
    <w:p w14:paraId="19D46F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сразу исключает: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абсолютные сингулярности;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идеально изолированные состояния;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структуры, требующие бесконечной точности.</w:t>
      </w:r>
    </w:p>
    <w:p w14:paraId="4CA0B8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3.1.5. Почему устойчивость не равна «выживанию во времени»</w:t>
      </w:r>
    </w:p>
    <w:p w14:paraId="05F483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Следует особо подчеркнуть:</w:t>
      </w:r>
      <w:r>
        <w:rPr>
          <w:rFonts w:hint="default"/>
          <w:color w:val="auto"/>
        </w:rPr>
        <w:br w:type="textWrapping"/>
      </w:r>
      <w:r>
        <w:rPr>
          <w:rFonts w:hint="default"/>
          <w:color w:val="auto"/>
        </w:rPr>
        <w:t>устойчивость в данном контексте не означает длительность во времени.</w:t>
      </w:r>
    </w:p>
    <w:p w14:paraId="378EBC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предшествует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является условием его возникновения;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измеряется продолжительностью.</w:t>
      </w:r>
    </w:p>
    <w:p w14:paraId="722B34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возникает только тогда,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конфигурации допускают последовательность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появляется возможность утраты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формируется порядок актуализаций.</w:t>
      </w:r>
    </w:p>
    <w:p w14:paraId="5A1367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устойчивость — онтологически первична по отношению ко времени.</w:t>
      </w:r>
    </w:p>
    <w:p w14:paraId="78566D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3.1.6. Минимальная и избыточная устойчивость</w:t>
      </w:r>
    </w:p>
    <w:p w14:paraId="42BD7B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 самосогласованной устойчивости допускает два предельных случая: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Недостаточная устойчивость</w:t>
      </w:r>
      <w:r>
        <w:rPr>
          <w:rFonts w:hint="default"/>
          <w:color w:val="auto"/>
        </w:rPr>
        <w:br w:type="textWrapping"/>
      </w:r>
      <w:r>
        <w:rPr>
          <w:rFonts w:hint="default"/>
          <w:color w:val="auto"/>
        </w:rPr>
        <w:t>Конфигурация разрушается при любой вариации условий → не реализуется.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Избыточная жёсткость</w:t>
      </w:r>
      <w:r>
        <w:rPr>
          <w:rFonts w:hint="default"/>
          <w:color w:val="auto"/>
        </w:rPr>
        <w:br w:type="textWrapping"/>
      </w:r>
      <w:r>
        <w:rPr>
          <w:rFonts w:hint="default"/>
          <w:color w:val="auto"/>
        </w:rPr>
        <w:t>Конфигурация допускает только один срез → вариативность равна нулю → актуализация невозможна.</w:t>
      </w:r>
    </w:p>
    <w:p w14:paraId="159C17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Реальность возможна только между этими пределами.</w:t>
      </w:r>
    </w:p>
    <w:p w14:paraId="733F4E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положение станет ключевым при анализе: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квантовых флуктуаций,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вакуума,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предельных режимов космологии.</w:t>
      </w:r>
    </w:p>
    <w:p w14:paraId="28490E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3.1.7. Роль принципа в структуре всей теории</w:t>
      </w:r>
    </w:p>
    <w:p w14:paraId="2DF051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 «реализуется не выбранное, а устойчивое»: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заменяет коллапс;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снимает проблему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объясняет воспроизводимость физических законов;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подготавливает вывод массы, пространства и времени.</w:t>
      </w:r>
    </w:p>
    <w:p w14:paraId="77A414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является не гипотезой, а структурным следствием отказа от выбора и динамики на фундаментальном уровне.</w:t>
      </w:r>
    </w:p>
    <w:p w14:paraId="1CFA90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 Локальная (S1) и структурная (S2) устойчивость</w:t>
      </w:r>
    </w:p>
    <w:p w14:paraId="5F0D16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 самосогласованной устойчивости, сформулированный в п. 3.1, требует уточнения: устойчивость не является однородным свойством. Она имеет уровни, различающиеся по глубине и онтологическому статусу.</w:t>
      </w:r>
    </w:p>
    <w:p w14:paraId="66F5D7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вводится различие между локальной устойчивостью (S1) и структурной устойчивостью (S2).</w:t>
      </w:r>
    </w:p>
    <w:p w14:paraId="347A2F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различие является принципиальным и будет использоваться на протяжении всей работы.</w:t>
      </w:r>
    </w:p>
    <w:p w14:paraId="5C8BE6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478CE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3.2.1. Неоднородность устойчивости</w:t>
      </w:r>
    </w:p>
    <w:p w14:paraId="6FFA76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устойчивость была единым и абсолютным свойством,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любая реализованная конфигурация была бы либо полностью стабильной, либо невозможной;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существовало бы переходных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возникали бы флуктуации, распады и фазовые переходы.</w:t>
      </w:r>
    </w:p>
    <w:p w14:paraId="0ED323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физическая реальность демонстрирует иное: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одни структуры устойчивы локально, но не глобально;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другие — устойчивы на глубинном уровне, несмотря на локальные разрушения;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третьи — существуют только как кратковременные реализации.</w:t>
      </w:r>
    </w:p>
    <w:p w14:paraId="290BE2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устойчивость имеет иерархическую структуру.</w:t>
      </w:r>
    </w:p>
    <w:p w14:paraId="1B32DC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CCE2B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3.2.2. Локальная устойчивость (S1)</w:t>
      </w:r>
    </w:p>
    <w:p w14:paraId="7D4DF2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Локальная устойчивость (S1) — это способность конфигурации сохранять актуализацию в пределах конкретного структурного среза.</w:t>
      </w:r>
    </w:p>
    <w:p w14:paraId="141AA4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обладает устойчивостью уровня S1,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согласована с условиями данного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разрушается при малых вариациях внутри этих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её актуализация возможна без обращения к альтернативным срезам.</w:t>
      </w:r>
    </w:p>
    <w:p w14:paraId="4807D9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S1-устойчивость: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срез-зависима;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конечна;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уязвима к изменению условий.</w:t>
      </w:r>
    </w:p>
    <w:p w14:paraId="0AAAAD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Примеры S1-устойчивости: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квазичастицы;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возбуждённые состояния;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нестабильные ядра;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локальные когнитивные состояния.</w:t>
      </w:r>
    </w:p>
    <w:p w14:paraId="4CA1DB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S1-устойчивость не гарантирует воспроизводимости.</w:t>
      </w:r>
    </w:p>
    <w:p w14:paraId="6058B5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8C119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3.2.3. Структурная устойчивость (S2)</w:t>
      </w:r>
    </w:p>
    <w:p w14:paraId="0FA9C2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Структурная устойчивость (S2) — это способность конфигурации сохранять свою согласованность при смене структурных срезов.</w:t>
      </w:r>
    </w:p>
    <w:p w14:paraId="606E14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обладает устойчивостью уровня S2,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допускает множество допустимых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её актуализация возможна при различных условиях;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её структура сохраняется при перераспределении условий допустимости.</w:t>
      </w:r>
    </w:p>
    <w:p w14:paraId="69C053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S2-устойчивость: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привязана к конкретному срезу;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обеспечивает воспроизводимость;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является основанием физических законов.</w:t>
      </w:r>
    </w:p>
    <w:p w14:paraId="0351B0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S2-устойчивость делает возможными: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геометрию;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законы сохранения.</w:t>
      </w:r>
    </w:p>
    <w:p w14:paraId="2F6666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450C9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3.2.4. Отношение между S1 и S2</w:t>
      </w:r>
    </w:p>
    <w:p w14:paraId="14D23A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S1 не следует из S2 автоматически;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S2 не сводится к сумме S1.</w:t>
      </w:r>
    </w:p>
    <w:p w14:paraId="5F2DE5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Возможны ситуации,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конфигурация устойчива локально (S1), но не структурно;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конфигурация неустойчива локально, но сохраняет S2.</w:t>
      </w:r>
    </w:p>
    <w:p w14:paraId="748490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распады возможны без разрушения фундаментальной структуры;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локальные флуктуации не нарушают законов;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вакуум может быть флуктуирующим, но устойчивым.</w:t>
      </w:r>
    </w:p>
    <w:p w14:paraId="5D23B75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69D64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3.2.5. Утрата S1 и сохранение S2</w:t>
      </w:r>
    </w:p>
    <w:p w14:paraId="5AF4E9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следствие различия S1 и S2:</w:t>
      </w:r>
    </w:p>
    <w:p w14:paraId="28075D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Утрата локальной устойчивости не означает онтологического уничтожения конфигурации.</w:t>
      </w:r>
    </w:p>
    <w:p w14:paraId="24603F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утрате S1:</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в данном срезе прекращается;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конфигурация остаётся допустимой в других срезах;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возможна её повторная актуализация.</w:t>
      </w:r>
    </w:p>
    <w:p w14:paraId="31C7DD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положение будет использовано при анализе: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распадов частиц;</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декогеренции;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сна и когнитивных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чёрных дыр как предельных режимов.</w:t>
      </w:r>
    </w:p>
    <w:p w14:paraId="7DCA12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0CBC6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3.2.6. Почему S2 логически первична</w:t>
      </w:r>
    </w:p>
    <w:p w14:paraId="00F53D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S2-устойчивость онтологически первична по отношению к S1,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S1 возможна только при существовании допустимого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существование среза предполагает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является структурным свойством конфигурации.</w:t>
      </w:r>
    </w:p>
    <w:p w14:paraId="430DB8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S2 определяет, какие конфигурации вообще могут стать реальными;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S1 определяет, где и как они реализуются.</w:t>
      </w:r>
    </w:p>
    <w:p w14:paraId="7D5C0C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D12B8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3.2.7. Роль S1 и S2 в дальнейшей структуре работы</w:t>
      </w:r>
    </w:p>
    <w:p w14:paraId="7C209B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 S1 и S2: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подготавливает введение структурного среза (Глава 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позволяет определить массу как структурную инерцию (Глава 6);</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объясняет флуктуации без разрушения вакуума (Глава 12);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снимает парадокс запутанности без передачи влияния (Глава 13).</w:t>
      </w:r>
    </w:p>
    <w:p w14:paraId="5AC4AE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 Возможное, допустимое и реализуемое</w:t>
      </w:r>
    </w:p>
    <w:p w14:paraId="72F3B5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Одной из фундаментальных ошибок как философских, так и физических теорий является неразличение уровней онтологического статуса. Часто возможное, допустимое и реализованное рассматриваются как вариации одного и того же, что приводит либо к скрытому детерминизму, либо к метафизической произвольности.</w:t>
      </w:r>
    </w:p>
    <w:p w14:paraId="20B1FD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эти три уровня строго различаются.</w:t>
      </w:r>
    </w:p>
    <w:p w14:paraId="112BC5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3.3.1. Возможное</w:t>
      </w:r>
    </w:p>
    <w:p w14:paraId="5BF574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Возможное — это всё, что содержится в информационном поле как конфигурация различий.</w:t>
      </w:r>
    </w:p>
    <w:p w14:paraId="474180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Возможное: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ограничено законами физики;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обладает устойчивостью;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подчиняется времени.</w:t>
      </w:r>
    </w:p>
    <w:p w14:paraId="6170CF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 возможное — это онтологическая полнота, а не вероятность.</w:t>
      </w:r>
    </w:p>
    <w:p w14:paraId="7DEF5A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p>
    <w:p w14:paraId="05B36A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Возможное не стремится к реализации и не конкурирует за существование.</w:t>
      </w:r>
    </w:p>
    <w:p w14:paraId="2C2B07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Оно просто есть как структура различимости.</w:t>
      </w:r>
    </w:p>
    <w:p w14:paraId="615865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5D2E0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3.3.2. Недостаточность возможного</w:t>
      </w:r>
    </w:p>
    <w:p w14:paraId="4FDE96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возможное автоматически переходило в реализуемое: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была бы переполнена противоречивыми конфигурациями;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существовало бы устойчивых структур;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возникли бы ни законы, ни факты.</w:t>
      </w:r>
    </w:p>
    <w:p w14:paraId="75182D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между возможным и реализованным должен существовать фильтр.</w:t>
      </w:r>
    </w:p>
    <w:p w14:paraId="3C655F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Этим фильтром является допустимость.</w:t>
      </w:r>
    </w:p>
    <w:p w14:paraId="0FE07E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DCE62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3.3.3. Допустимое</w:t>
      </w:r>
    </w:p>
    <w:p w14:paraId="505122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Допустимое — это подмножество возможного, удовлетворяющее принципу самосогласованной устойчивости.</w:t>
      </w:r>
    </w:p>
    <w:p w14:paraId="1196CA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является допустимой,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ненулевая область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допускает вариативность без разрушения структуры;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её согласованность не исчезает при малых изменениях условий.</w:t>
      </w:r>
    </w:p>
    <w:p w14:paraId="394CCA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Допустимость: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есть реализация;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есть выбор;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есть вероятность.</w:t>
      </w:r>
    </w:p>
    <w:p w14:paraId="15D94E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структурное условие возможности реализации.</w:t>
      </w:r>
    </w:p>
    <w:p w14:paraId="18C3BB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66909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3.3.4. Допустимость и устойчивость</w:t>
      </w:r>
    </w:p>
    <w:p w14:paraId="3FDC5A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Связь с предыдущими пунктами принципиальна: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S1-устойчивость ⟶ локальная допустимость;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S2-устойчивость ⟶ структурная допустимость.</w:t>
      </w:r>
    </w:p>
    <w:p w14:paraId="5787EB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может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возможной, но недопустимой;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допустимой, но не реализованной;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реализованной только временно.</w:t>
      </w:r>
    </w:p>
    <w:p w14:paraId="01ED68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91A15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3.3.5. Реализуемое</w:t>
      </w:r>
    </w:p>
    <w:p w14:paraId="275A0B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Реализуемое — это допустимое, находящееся в активной актуализации в конкретном структурном срезе.</w:t>
      </w:r>
    </w:p>
    <w:p w14:paraId="69E1D0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локальна;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конечна;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срез-зависима;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сопровождается утратой альтернатив.</w:t>
      </w:r>
    </w:p>
    <w:p w14:paraId="65E4A8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Реализуемое — это не “выбор” из возможного, а факт прохождения через допустимость.</w:t>
      </w:r>
    </w:p>
    <w:p w14:paraId="6054FA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B0903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3.3.6. Почему реализуется не всё допустимое</w:t>
      </w:r>
    </w:p>
    <w:p w14:paraId="304CE7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p>
    <w:p w14:paraId="268201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Допустимость не гарантирует реализации.</w:t>
      </w:r>
    </w:p>
    <w:p w14:paraId="3D63CE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ограниченность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конкуренция конфигураций за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динамическое перераспределение устойчивости.</w:t>
      </w:r>
    </w:p>
    <w:p w14:paraId="1EEA67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Это снимает необходимость: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скрытого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глобального выбора,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детерминистского сценария.</w:t>
      </w:r>
    </w:p>
    <w:p w14:paraId="0EC400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3.3.7. Утрата альтернатив</w:t>
      </w:r>
    </w:p>
    <w:p w14:paraId="31527D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Каждая реализация: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уменьшает область допустимости для альтернативных конфигураций;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 конкретную траекторию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формирует локальную стрелу времени.</w:t>
      </w:r>
    </w:p>
    <w:p w14:paraId="215D1D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положение станет ключевым при анализе: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фактов (Глава 14);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истории (Глава 17);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интернета и ИИ как ускорителей редукции факта (17.4).</w:t>
      </w:r>
    </w:p>
    <w:p w14:paraId="3D4D36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3.3.8. Итоговая схема</w:t>
      </w:r>
    </w:p>
    <w:p w14:paraId="4F9B3D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Вводится строгая онтологическая иерархия:</w:t>
      </w:r>
    </w:p>
    <w:p w14:paraId="1F49B7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Возможное  ⟶  Допустимое  ⟶  Реализуемое</w:t>
      </w:r>
    </w:p>
    <w:p w14:paraId="5FD0AD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возможное — полнота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допустимое — область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реализуемое — локальная актуализация.</w:t>
      </w:r>
    </w:p>
    <w:p w14:paraId="6F8C23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 Почему нулевая вариативность разрушает структуру</w:t>
      </w:r>
    </w:p>
    <w:p w14:paraId="478521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Интуитивно может показаться, что максимальная устойчивость достигается при полной фиксированности. Однако в рамках информационно-динамической теории это предположение неверно. Нулевая вариативность не усиливает устойчивость — она уничтожает её.</w:t>
      </w:r>
    </w:p>
    <w:p w14:paraId="290CEE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3.4.1. Определение вариативности</w:t>
      </w:r>
    </w:p>
    <w:p w14:paraId="31D8FC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Вариативность — это наличие более чем одного допустимого структурного среза, при котором конфигурация различий сохраняет свою согласованность.</w:t>
      </w:r>
    </w:p>
    <w:p w14:paraId="0F9426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равна случайности;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равна неопределённости;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равна свободе выбора.</w:t>
      </w:r>
    </w:p>
    <w:p w14:paraId="4A0095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Это минимальное условие воспроизводимости.</w:t>
      </w:r>
    </w:p>
    <w:p w14:paraId="20BB79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3.4.2. Структура без вариативности</w:t>
      </w:r>
    </w:p>
    <w:p w14:paraId="384D72D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Рассмотрим конфигурацию, которая: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допускает ровно один структурный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разрушается при любом минимальном изменении условий.</w:t>
      </w:r>
    </w:p>
    <w:p w14:paraId="10CA13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Такая конфигурация: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может быть воспроизведена;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может быть повторена;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может участвовать в цикле актуализации.</w:t>
      </w:r>
    </w:p>
    <w:p w14:paraId="684E19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Следовательно, она не является устойчивой, даже если формально возможна.</w:t>
      </w:r>
    </w:p>
    <w:p w14:paraId="25FCA2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3.4.3. Парадокс максимальной жёсткости</w:t>
      </w:r>
    </w:p>
    <w:p w14:paraId="3A35DF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с нулевой вариативностью: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максимально определена,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минимально устойчива.</w:t>
      </w:r>
    </w:p>
    <w:p w14:paraId="26DC3C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фундаментальный парадокс:</w:t>
      </w:r>
    </w:p>
    <w:p w14:paraId="28717B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Абсолютная определённость несовместима с существованием.</w:t>
      </w:r>
    </w:p>
    <w:p w14:paraId="53D339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Причина в том, что любая актуализация: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локальна,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подвержена флуктуациям,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всегда осуществляется в конечной области условий.</w:t>
      </w:r>
    </w:p>
    <w:p w14:paraId="631EB5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вариативности любое отклонение уничтожает структуру.</w:t>
      </w:r>
    </w:p>
    <w:p w14:paraId="3D2CE6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3.4.4. Нулевая вариативность как граница допустимости</w:t>
      </w:r>
    </w:p>
    <w:p w14:paraId="700798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вариативность — это граница, а не режим.</w:t>
      </w:r>
    </w:p>
    <w:p w14:paraId="464C4C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соответствует: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предельным режимам (Big Bang, горизонты);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логическим пределам актуализации.</w:t>
      </w:r>
    </w:p>
    <w:p w14:paraId="2DD097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Такие режимы: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могут существовать как пределы;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могут быть устойчиво реализованы.</w:t>
      </w:r>
    </w:p>
    <w:p w14:paraId="7FB265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3.4.5. Связь с принципом самосогласованной устойчивости</w:t>
      </w:r>
    </w:p>
    <w:p w14:paraId="31E4A1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Напомним базовый принцип:</w:t>
      </w:r>
    </w:p>
    <w:p w14:paraId="247F9D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Реализуемыми являются только такие конфигурации,</w:t>
      </w:r>
      <w:r>
        <w:rPr>
          <w:rFonts w:hint="default"/>
          <w:color w:val="auto"/>
        </w:rPr>
        <w:br w:type="textWrapping"/>
      </w:r>
      <w:r>
        <w:rPr>
          <w:rFonts w:hint="default"/>
          <w:color w:val="auto"/>
        </w:rPr>
        <w:t>для которых существует ненулевая область самосогласованных структурных срезов.</w:t>
      </w:r>
    </w:p>
    <w:p w14:paraId="6D4A51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него прямо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если область срезов вырождается в точку → устойчивость равна нулю;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если вариативность отсутствует → реализация невозможна;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если воспроизводимость невозможна → структура не существует физически.</w:t>
      </w:r>
    </w:p>
    <w:p w14:paraId="049A95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3.4.6. Отличие от неопределённости</w:t>
      </w:r>
    </w:p>
    <w:p w14:paraId="2F4776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 детерминизм;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ненулевая вариативность ≠ хаос.</w:t>
      </w:r>
    </w:p>
    <w:p w14:paraId="37B628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Устойчивость всегда находится между: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полной жёсткостью (разрушение),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полной свободой (распад согласованности).</w:t>
      </w:r>
    </w:p>
    <w:p w14:paraId="1718C57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3.4.7. Следствия для всей теории</w:t>
      </w:r>
    </w:p>
    <w:p w14:paraId="677440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этого пункта следуют строгие положения, используемые далее: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абсолютно точных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«идеальных» измерений;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фундаментального коллапса;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наблюдателя как источника реальности.</w:t>
      </w:r>
    </w:p>
    <w:p w14:paraId="3B503F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Эти следствия будут формализованы 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Главе 12 (квантовые флуктуации),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Главе 14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Главе 20 (строгие запреты теории).</w:t>
      </w:r>
    </w:p>
    <w:p w14:paraId="3A6E50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3.4.8. Итоговое положение</w:t>
      </w:r>
    </w:p>
    <w:p w14:paraId="6CE44F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Формулируется ключевое утверждение главы:</w:t>
      </w:r>
    </w:p>
    <w:p w14:paraId="189649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Устойчивость возможна только при ненулевой вариативности.</w:t>
      </w:r>
      <w:r>
        <w:rPr>
          <w:rFonts w:hint="default"/>
          <w:color w:val="auto"/>
        </w:rPr>
        <w:br w:type="textWrapping"/>
      </w:r>
      <w:r>
        <w:rPr>
          <w:rFonts w:hint="default"/>
          <w:color w:val="auto"/>
        </w:rPr>
        <w:t>Нулевая вариативность является границей допустимости,</w:t>
      </w:r>
      <w:r>
        <w:rPr>
          <w:rFonts w:hint="default"/>
          <w:color w:val="auto"/>
        </w:rPr>
        <w:br w:type="textWrapping"/>
      </w:r>
      <w:r>
        <w:rPr>
          <w:rFonts w:hint="default"/>
          <w:color w:val="auto"/>
        </w:rPr>
        <w:t>но не режимом существования.</w:t>
      </w:r>
    </w:p>
    <w:p w14:paraId="7AC1D4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CEA7F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4 Структурный срез</w:t>
      </w:r>
    </w:p>
    <w:p w14:paraId="7A05D0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 Срез как условие допустимости, а не событие</w:t>
      </w:r>
    </w:p>
    <w:p w14:paraId="7A9877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Ключевая ошибка большинства интерпретаций актуализации заключается в трактовке её как события, происходящего во времени. В рамках информационно-динамической теории такая трактовка некорректна. Структурный срез не является событием. Он является условием.</w:t>
      </w:r>
    </w:p>
    <w:p w14:paraId="379C0E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5C6CE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4.1.1. Почему срез не может быть событием</w:t>
      </w:r>
    </w:p>
    <w:p w14:paraId="5D0B6D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Событие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в котором оно происходит;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последовательность «до / после»;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изменение состояния.</w:t>
      </w:r>
    </w:p>
    <w:p w14:paraId="291C66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на уровне, где вводится структурный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ещё не стабилизировано (см. Главу 8);</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последовательность отсутствует;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информационное поле не изменяется.</w:t>
      </w:r>
    </w:p>
    <w:p w14:paraId="7322BB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срез не может быть событием, поскольку для события требуется то, что ещё не возникло.</w:t>
      </w:r>
    </w:p>
    <w:p w14:paraId="3F96F3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4.1.2. Определение структурного среза</w:t>
      </w:r>
    </w:p>
    <w:p w14:paraId="29C2A2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 — это совокупность условий, при которых определённая конфигурация различий становится допустимой для устойчивой актуализации.</w:t>
      </w:r>
    </w:p>
    <w:p w14:paraId="26D750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 срез определяет: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что может быть реализовано,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что — нет,</w:t>
      </w:r>
      <w:r>
        <w:rPr>
          <w:rFonts w:hint="default"/>
          <w:color w:val="auto"/>
        </w:rPr>
        <w:br w:type="textWrapping"/>
      </w:r>
      <w:r>
        <w:rPr>
          <w:rFonts w:hint="default"/>
          <w:color w:val="auto"/>
        </w:rPr>
        <w:t>при фиксированной структуре информационного поля.</w:t>
      </w:r>
    </w:p>
    <w:p w14:paraId="44F8C3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выбирает;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инициирует;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производит изменений.</w:t>
      </w:r>
    </w:p>
    <w:p w14:paraId="524B12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разрешает или запрещает актуализацию.</w:t>
      </w:r>
    </w:p>
    <w:p w14:paraId="122368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4.1.3. Срез и допустимость</w:t>
      </w:r>
    </w:p>
    <w:p w14:paraId="2CC061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Связь между возможным и реализуемым проходит не напрямую, а через допустимость.</w:t>
      </w:r>
    </w:p>
    <w:p w14:paraId="599792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Существует три уровня: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Возможное — всё, что содержится в суперпозиции.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Допустимое — то, что согласуется со структурой среза.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Реализуемое — то, что устойчиво при ненулевой вариативности.</w:t>
      </w:r>
    </w:p>
    <w:p w14:paraId="249EDC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 определяет именно второй уровень — область допустимости.</w:t>
      </w:r>
    </w:p>
    <w:p w14:paraId="6F93CE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4.1.4. Срез не является наблюдением</w:t>
      </w:r>
    </w:p>
    <w:p w14:paraId="33CC33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 принципиально: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не есть акт измерения;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не есть взаимодействие;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не есть коллапс.</w:t>
      </w:r>
    </w:p>
    <w:p w14:paraId="3E6B9A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Любые интерпретации, в которых: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«происходит»,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«выбирает»,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w:t>
      </w:r>
    </w:p>
    <w:p w14:paraId="660E0B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подменяют онтологию эпистемологией.</w:t>
      </w:r>
    </w:p>
    <w:p w14:paraId="45CCBC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Наблюдение и факт появляются после и поверх среза (Глава 14), а не вместо него.</w:t>
      </w:r>
    </w:p>
    <w:p w14:paraId="6645E1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4.1.5. Отсутствие субъекта среза</w:t>
      </w:r>
    </w:p>
    <w:p w14:paraId="682530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срез — условие, а не событие, то 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субъекта;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агента;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носителя.</w:t>
      </w:r>
    </w:p>
    <w:p w14:paraId="47F79F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Источник среза — правило согласованности, а не действие.</w:t>
      </w:r>
    </w:p>
    <w:p w14:paraId="182764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устраняет: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скрытого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внешнюю причину;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необходимость сознания для физической реальности.</w:t>
      </w:r>
    </w:p>
    <w:p w14:paraId="5B60F8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4.1.6. Срез и воспроизводимость</w:t>
      </w:r>
    </w:p>
    <w:p w14:paraId="0BBE92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Срез задаёт не единичную реализацию, а класс допустимых реализаций.</w:t>
      </w:r>
    </w:p>
    <w:p w14:paraId="74E1B0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конфигурация: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допустима лишь при одном-единственном срезе → она неустойчива;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допустима при множестве близких срезов → она воспроизводима.</w:t>
      </w:r>
    </w:p>
    <w:p w14:paraId="5243F9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срез напрямую связан с устойчивостью, а не с фактом.</w:t>
      </w:r>
    </w:p>
    <w:p w14:paraId="1258DD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4.1.7. Связь с предыдущей главой</w:t>
      </w:r>
    </w:p>
    <w:p w14:paraId="2F2EFF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Пункт 4.1 опирается на Главу 3 следующим образом: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 3.1 следует, что реализуется устойчивое;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 3.4 следует, что устойчивость требует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следовательно, срез обязан допускать область, а не точку.</w:t>
      </w:r>
    </w:p>
    <w:p w14:paraId="530AE2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Срез без вариативности — логически возможен, но физически нереализуем.</w:t>
      </w:r>
    </w:p>
    <w:p w14:paraId="4A549E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4.1.8. Итоговое положение</w:t>
      </w:r>
    </w:p>
    <w:p w14:paraId="34EA56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Фиксируется ключевая формула главы:</w:t>
      </w:r>
    </w:p>
    <w:p w14:paraId="370C17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 — это не акт и не событие,</w:t>
      </w:r>
      <w:r>
        <w:rPr>
          <w:rFonts w:hint="default"/>
          <w:color w:val="auto"/>
        </w:rPr>
        <w:br w:type="textWrapping"/>
      </w:r>
      <w:r>
        <w:rPr>
          <w:rFonts w:hint="default"/>
          <w:color w:val="auto"/>
        </w:rPr>
        <w:t>а условие допустимости устойчивой актуализации,</w:t>
      </w:r>
      <w:r>
        <w:rPr>
          <w:rFonts w:hint="default"/>
          <w:color w:val="auto"/>
        </w:rPr>
        <w:br w:type="textWrapping"/>
      </w:r>
      <w:r>
        <w:rPr>
          <w:rFonts w:hint="default"/>
          <w:color w:val="auto"/>
        </w:rPr>
        <w:t>не требующее наблюдателя и не происходящее во времени.</w:t>
      </w:r>
    </w:p>
    <w:p w14:paraId="3A79A5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F3C33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 Отсутствие «первого среза»</w:t>
      </w:r>
    </w:p>
    <w:p w14:paraId="3BE3F0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Понятие «первого среза» является следствием некорректного переноса временного мышления на уровень, где время ещё не возникло. В рамках информационно-динамической теории первого среза не существует и не может существовать в принципе.</w:t>
      </w:r>
    </w:p>
    <w:p w14:paraId="030E10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4.2.1. Почему возникает вопрос о «первом срезе»</w:t>
      </w:r>
    </w:p>
    <w:p w14:paraId="1CAD87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Вопрос о первом срезе обычно формулируется так:</w:t>
      </w:r>
    </w:p>
    <w:p w14:paraId="4B2339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актуализация требует среза, то как возник первый срез?»</w:t>
      </w:r>
    </w:p>
    <w:p w14:paraId="7C3CD9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вопрос кажется естественным, но он логически некорректен, 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предполагает временную последовательность;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 категорию «первый»;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подразумевает событие происхождения.</w:t>
      </w:r>
    </w:p>
    <w:p w14:paraId="3ABACF7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три предположения неприменимы к срезу.</w:t>
      </w:r>
    </w:p>
    <w:p w14:paraId="235553E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4.2.2. Срез не возникает и не появляется</w:t>
      </w:r>
    </w:p>
    <w:p w14:paraId="5EE858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формируется;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начинается.</w:t>
      </w:r>
    </w:p>
    <w:p w14:paraId="7E890A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логически присутствует как условие допустимости всякий раз, когда возможна устойчивая актуализация.</w:t>
      </w:r>
    </w:p>
    <w:p w14:paraId="7102EB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Говорить о «возникновении» среза — то же самое, что говорить о «возникновении» правила логической непротиворечивости.</w:t>
      </w:r>
    </w:p>
    <w:p w14:paraId="62BAC8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4.2.3. Ошибка временной проекции</w:t>
      </w:r>
    </w:p>
    <w:p w14:paraId="69B444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Ошибка «первого среза» аналогична следующим некорректным вопросам: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«Что было до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 находится пространство до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«Когда появилась логика?»</w:t>
      </w:r>
    </w:p>
    <w:p w14:paraId="773400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 всех этих случаях: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используется категория, которая сама требует объяснения;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применяется к уровню, где она ещё не определена.</w:t>
      </w:r>
    </w:p>
    <w:p w14:paraId="36422B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Срез находится до времени, а не в нём.</w:t>
      </w:r>
    </w:p>
    <w:p w14:paraId="7C1AD8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4.2.4. Срезы множественны и распределены</w:t>
      </w:r>
    </w:p>
    <w:p w14:paraId="63CDECB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Вместо одного «первого» среза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множество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распределённых по конфигурационному пространству допустимости.</w:t>
      </w:r>
    </w:p>
    <w:p w14:paraId="4FEF85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Эти срезы: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упорядочены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следуют друг за другом;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имеют начала.</w:t>
      </w:r>
    </w:p>
    <w:p w14:paraId="2649E2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возникает как упорядоченность актуализаций, а не срезов.</w:t>
      </w:r>
    </w:p>
    <w:p w14:paraId="193C02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4.2.5. Связь с массой и устойчивостью</w:t>
      </w:r>
    </w:p>
    <w:p w14:paraId="4BC950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p>
    <w:p w14:paraId="70E0EC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Срез не существует сам по себе — он релевантен только относительно устойчивых паттернов.</w:t>
      </w:r>
    </w:p>
    <w:p w14:paraId="3EB095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Там, 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достаточная структурная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масса как структурная инерция;</w:t>
      </w:r>
    </w:p>
    <w:p w14:paraId="64D2CB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там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не определён,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не приводит к актуализации.</w:t>
      </w:r>
    </w:p>
    <w:p w14:paraId="2C38EE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вопрос «о первом срезе» скрыто предполагает существование массы и устойчивости — то есть уже предполагает то, что пытается объяснить.</w:t>
      </w:r>
    </w:p>
    <w:p w14:paraId="084996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62842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4.2.6. «Первая актуализация» и её пределы</w:t>
      </w:r>
    </w:p>
    <w:p w14:paraId="3F30F5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Можно корректно говорить не о первом срезе, а о предельных режимах актуализации, в которых: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срезов минимальна;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стремится к предельно малым значениям;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достигается за счёт экстремальной плотности структуры.</w:t>
      </w:r>
    </w:p>
    <w:p w14:paraId="1447206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к таким режимам относятся: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Большой взрыв (глава 9);</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сингулярности (глава 10).</w:t>
      </w:r>
    </w:p>
    <w:p w14:paraId="469E68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даже в этих режимах: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первого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лишь предел допустимости.</w:t>
      </w:r>
    </w:p>
    <w:p w14:paraId="29E077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4.2.7. «Другая сторона среза»</w:t>
      </w:r>
    </w:p>
    <w:p w14:paraId="20E389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Попытка найти первый срез часто связана с интуицией о «другой стороне» — некой внешней причине актуализации.</w:t>
      </w:r>
    </w:p>
    <w:p w14:paraId="479E6A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«другая сторона среза» не является физической реальностью;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предел описания, за которым: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отсутствуют срезы,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актуализация.</w:t>
      </w:r>
    </w:p>
    <w:p w14:paraId="23E65B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Эта тема будет строго разобрана в пункте 4.4.</w:t>
      </w:r>
    </w:p>
    <w:p w14:paraId="3ED41F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4.2.8. Итоговое положение</w:t>
      </w:r>
    </w:p>
    <w:p w14:paraId="44F07B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Фиксируется следующее принципиальное утверждение:</w:t>
      </w:r>
    </w:p>
    <w:p w14:paraId="3D233C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Структурные срезы не имеют начала,</w:t>
      </w:r>
      <w:r>
        <w:rPr>
          <w:rFonts w:hint="default"/>
          <w:color w:val="auto"/>
        </w:rPr>
        <w:br w:type="textWrapping"/>
      </w:r>
      <w:r>
        <w:rPr>
          <w:rFonts w:hint="default"/>
          <w:color w:val="auto"/>
        </w:rPr>
        <w:t>поскольку они не являются событиями во времени.</w:t>
      </w:r>
      <w:r>
        <w:rPr>
          <w:rFonts w:hint="default"/>
          <w:color w:val="auto"/>
        </w:rPr>
        <w:br w:type="textWrapping"/>
      </w:r>
      <w:r>
        <w:rPr>
          <w:rFonts w:hint="default"/>
          <w:color w:val="auto"/>
        </w:rPr>
        <w:t>Понятие «первого среза» является результатом ошибочной</w:t>
      </w:r>
      <w:r>
        <w:rPr>
          <w:rFonts w:hint="default"/>
          <w:color w:val="auto"/>
        </w:rPr>
        <w:br w:type="textWrapping"/>
      </w:r>
      <w:r>
        <w:rPr>
          <w:rFonts w:hint="default"/>
          <w:color w:val="auto"/>
        </w:rPr>
        <w:t>временной проекции на предвременной уровень онтологии.</w:t>
      </w:r>
    </w:p>
    <w:p w14:paraId="11713F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1F490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 Масса как условие существования срезов</w:t>
      </w:r>
    </w:p>
    <w:p w14:paraId="261250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масса не является ни веществом, ни энергией, ни параметром поля. Масса вводится как онтологическое условие возможности структурного среза.</w:t>
      </w:r>
    </w:p>
    <w:p w14:paraId="3A9703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4.3.1. Почему срез не может существовать без массы</w:t>
      </w:r>
    </w:p>
    <w:p w14:paraId="5E0E3C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пункта 4.1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 это условие допустимости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не является событием и не существует сам по себе.</w:t>
      </w:r>
    </w:p>
    <w:p w14:paraId="442FCE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не всякая конфигурация различий допускает срез. Для того чтобы структурный срез был определим и приводил к актуализации, необходимо выполнение дополнительного условия — структурной инерции.</w:t>
      </w:r>
    </w:p>
    <w:p w14:paraId="3E9D9D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условие и есть масса.</w:t>
      </w:r>
    </w:p>
    <w:p w14:paraId="274C89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4.3.2. Масса как структурная инерция</w:t>
      </w:r>
    </w:p>
    <w:p w14:paraId="5F8294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определяется следующим образом:</w:t>
      </w:r>
    </w:p>
    <w:p w14:paraId="3529EB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 это мера устойчивости конфигурации различий к изменению условий структурного среза.</w:t>
      </w:r>
    </w:p>
    <w:p w14:paraId="2F40C2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если малое изменение условий уничтожает актуализацию → масса мала;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если конфигурация сохраняется при широком диапазоне срезов → масса велика.</w:t>
      </w:r>
    </w:p>
    <w:p w14:paraId="546045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не «появляется» в срезе;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делает возможным сам срез как устойчивое условие.</w:t>
      </w:r>
    </w:p>
    <w:p w14:paraId="45FF94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4.3.3. Срез без массы не фиксируется</w:t>
      </w:r>
    </w:p>
    <w:p w14:paraId="724228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Рассмотрим предельный случай:</w:t>
      </w:r>
    </w:p>
    <w:p w14:paraId="6B44AC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конфигурация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обладает структурной инерцией;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требует строго одного-единственного набора условий;</w:t>
      </w:r>
    </w:p>
    <w:p w14:paraId="695A76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любая вариация уничтожает 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срезов схлопывается;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становится неопределимым.</w:t>
      </w:r>
    </w:p>
    <w:p w14:paraId="6019AC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p>
    <w:p w14:paraId="4A6071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масса эквивалентна отсутствию среза.</w:t>
      </w:r>
    </w:p>
    <w:p w14:paraId="7F1D3D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ключевой запрет теории.</w:t>
      </w:r>
    </w:p>
    <w:p w14:paraId="6678B4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48108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4.3.4. Масса и область допустимости — словесная формула (обратимая)</w:t>
      </w:r>
    </w:p>
    <w:p w14:paraId="505F1B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конфигурации определяется мерой ширины области структурных срезов, допустимых для данной конфигурации: при увеличении ширины области допустимости масса возрастает, при её сужении масса убывает, а при исчезновении области допустимых срезов масса обращается в ноль. Чем шире область допустимых срезов, тем устойчивее режим актуализации. Формализация данного соотношения будет приведена в главе 19.</w:t>
      </w:r>
    </w:p>
    <w:p w14:paraId="1C71F4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4.3.5. Масса предшествует геометрии</w:t>
      </w:r>
    </w:p>
    <w:p w14:paraId="6BDD43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 логический порядок:</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Существует информационное поле.</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В нём возможны устойчивые конфигурации различий.</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Устойчивость порождает массу.</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Масса делает возможными структурные срезы.</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Повторяемость срезов стабилизирует геометрию.</w:t>
      </w:r>
    </w:p>
    <w:p w14:paraId="4D3E7F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02E5E1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Геометрия не определяет массу —</w:t>
      </w:r>
      <w:r>
        <w:rPr>
          <w:rFonts w:hint="default"/>
          <w:color w:val="auto"/>
        </w:rPr>
        <w:br w:type="textWrapping"/>
      </w:r>
      <w:r>
        <w:rPr>
          <w:rFonts w:hint="default"/>
          <w:color w:val="auto"/>
        </w:rPr>
        <w:t>масса определяет возможность геометрии.</w:t>
      </w:r>
    </w:p>
    <w:p w14:paraId="44F865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положение является онтологическим, а не физическим утверждением, и не противоречит общей теории относительности, а задаёт её фундамент.</w:t>
      </w:r>
    </w:p>
    <w:p w14:paraId="388265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4.3.6. Масса и «первая актуализация»</w:t>
      </w:r>
    </w:p>
    <w:p w14:paraId="0CF3F0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Возвращаясь к вопросу, снятому в пункте 4.2:</w:t>
      </w:r>
    </w:p>
    <w:p w14:paraId="1BAAEE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существовала «первая актуализация», она требовала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устойчивости.</w:t>
      </w:r>
    </w:p>
    <w:p w14:paraId="301135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она не могла бы быть первой, поскольку уже предполагает структуру, обеспечивающую устойчивость.</w:t>
      </w:r>
    </w:p>
    <w:p w14:paraId="1C5D02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ещё раз подтверждает: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первого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первичного события.</w:t>
      </w:r>
    </w:p>
    <w:p w14:paraId="7468FC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4.3.7. Масса как условие истории</w:t>
      </w:r>
    </w:p>
    <w:p w14:paraId="6A1C2C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важна не только для физики, но и для последующих уровней: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массы нет повторяемости;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повторяемости нет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фактов нет истории;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истории невозможно сознание как удержание.</w:t>
      </w:r>
    </w:p>
    <w:p w14:paraId="6A5D96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масса — это первый «мост» между: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онтологией,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историей.</w:t>
      </w:r>
    </w:p>
    <w:p w14:paraId="3589D4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4.3.8. Итоговые положения</w:t>
      </w:r>
    </w:p>
    <w:p w14:paraId="56D1F6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Структурный срез возможен только при наличии массы.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Масса есть мера устойчивости к вариативности срезов.</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Нулевая масса означает отсутствие определимого среза.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Масса логически предшествует геометрии и времени.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Масса является онтологическим, а не только физическим понятием.</w:t>
      </w:r>
    </w:p>
    <w:p w14:paraId="51B6ED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 «Другая сторона среза» как предел описания</w:t>
      </w:r>
    </w:p>
    <w:p w14:paraId="280A97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предыдущих пунктах структурный срез был определён как условие допустимости актуализации. Однако это определение неизбежно поднимает предельный вопрос:</w:t>
      </w:r>
    </w:p>
    <w:p w14:paraId="32A18F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что находится «по ту сторону» структурного среза?</w:t>
      </w:r>
    </w:p>
    <w:p w14:paraId="22545B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Настоящий пункт вводит строгий ответ:</w:t>
      </w:r>
      <w:r>
        <w:rPr>
          <w:rFonts w:hint="default"/>
          <w:color w:val="auto"/>
        </w:rPr>
        <w:br w:type="textWrapping"/>
      </w:r>
      <w:r>
        <w:rPr>
          <w:rFonts w:hint="default"/>
          <w:color w:val="auto"/>
        </w:rPr>
        <w:t>«другая сторона среза» не является областью объектов, процессов или состояний.</w:t>
      </w:r>
      <w:r>
        <w:rPr>
          <w:rFonts w:hint="default"/>
          <w:color w:val="auto"/>
        </w:rPr>
        <w:br w:type="textWrapping"/>
      </w:r>
      <w:r>
        <w:rPr>
          <w:rFonts w:hint="default"/>
          <w:color w:val="auto"/>
        </w:rPr>
        <w:t>Она является пределом применимости любого описания.</w:t>
      </w:r>
    </w:p>
    <w:p w14:paraId="745EC8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4.4.1. Почему «другая сторона» неизбежна</w:t>
      </w:r>
    </w:p>
    <w:p w14:paraId="00E64B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Любой структурный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определяет допустимость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самым отсекает недопустимое.</w:t>
      </w:r>
    </w:p>
    <w:p w14:paraId="58B862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логически всегда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 что допускается данным срезом;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то, что данным срезом не допускается.</w:t>
      </w:r>
    </w:p>
    <w:p w14:paraId="7630D2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Эта вторая область и называется «другой стороной среза».</w:t>
      </w:r>
    </w:p>
    <w:p w14:paraId="4607E4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она возникает не как сущность, а как логическое следствие ограничения.</w:t>
      </w:r>
    </w:p>
    <w:p w14:paraId="0C2019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4.4.2. «Другая сторона» не является частью информационного поля</w:t>
      </w:r>
    </w:p>
    <w:p w14:paraId="3C287F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различие: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информационное поле — это множество возможных конфигураций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«другая сторона среза» — это неподдаваемость актуализации.</w:t>
      </w:r>
    </w:p>
    <w:p w14:paraId="3B4CAC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является конфигурацией;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возможным состоянием;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принадлежит суперпозиции.</w:t>
      </w:r>
    </w:p>
    <w:p w14:paraId="5A8DFC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содержит всё возможное.</w:t>
      </w:r>
      <w:r>
        <w:rPr>
          <w:rFonts w:hint="default"/>
          <w:color w:val="auto"/>
        </w:rPr>
        <w:br w:type="textWrapping"/>
      </w:r>
      <w:r>
        <w:rPr>
          <w:rFonts w:hint="default"/>
          <w:color w:val="auto"/>
        </w:rPr>
        <w:t>Другая сторона среза — это невозможность актуализации в данном режиме.</w:t>
      </w:r>
    </w:p>
    <w:p w14:paraId="03D0CC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4.4.3. Почему «другая сторона» не может быть описана</w:t>
      </w:r>
    </w:p>
    <w:p w14:paraId="326B86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Любое описание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фиксацию.</w:t>
      </w:r>
    </w:p>
    <w:p w14:paraId="79F601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«другая сторона среза» — это именно то, что не допускает фиксации.</w:t>
      </w:r>
    </w:p>
    <w:p w14:paraId="557F32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Поэтому: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любые попытки описывать её как «скрытый мир», «подложку», «абсолют» или «чистую информацию» являются категориальной ошибкой;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не область бытия, а граница описуемости.</w:t>
      </w:r>
    </w:p>
    <w:p w14:paraId="790736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4.4.4. Связь с отсутствием «первого среза»</w:t>
      </w:r>
    </w:p>
    <w:p w14:paraId="2CDFEE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существовал «первый срез»,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 него не могло бы быть другой стороны;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не имел бы границы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не был бы срезом по определению.</w:t>
      </w:r>
    </w:p>
    <w:p w14:paraId="40812D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любой срез предполагает другую сторону;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любой срез вторичен;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«первого среза» быть не может.</w:t>
      </w:r>
    </w:p>
    <w:p w14:paraId="1C7993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вывод логически замыкает пункт 4.2.</w:t>
      </w:r>
    </w:p>
    <w:p w14:paraId="44D33D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4.4.5. «Другая сторона» и предельные режимы</w:t>
      </w:r>
    </w:p>
    <w:p w14:paraId="03FA39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предельных режимах (Big Bang, чёрные дыры):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срезов сжимается;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стремится к минимуму;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граница актуализации становится доминирующей.</w:t>
      </w:r>
    </w:p>
    <w:p w14:paraId="0C9CDF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означает, что «другая сторона» начинает «проявляться».</w:t>
      </w:r>
    </w:p>
    <w:p w14:paraId="08A82C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Напротив:</w:t>
      </w:r>
    </w:p>
    <w:p w14:paraId="3D50C4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чем ближе режим к предельному,</w:t>
      </w:r>
      <w:r>
        <w:rPr>
          <w:rFonts w:hint="default"/>
          <w:color w:val="auto"/>
        </w:rPr>
        <w:br w:type="textWrapping"/>
      </w:r>
      <w:r>
        <w:rPr>
          <w:rFonts w:hint="default"/>
          <w:color w:val="auto"/>
        </w:rPr>
        <w:t>тем меньше применимы любые описательные категории.</w:t>
      </w:r>
    </w:p>
    <w:p w14:paraId="51F782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4.4.6. Отличие от метафизических понятий</w:t>
      </w:r>
    </w:p>
    <w:p w14:paraId="66687E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зафиксировать, чем «другая сторона среза» не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«ничто»;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«абсолют»;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«скрытая реальность»;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«внешний наблюдатель»;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«метафизическое основание».</w:t>
      </w:r>
    </w:p>
    <w:p w14:paraId="7B1EF5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 логическая граница, а не онтологический слой.</w:t>
      </w:r>
    </w:p>
    <w:p w14:paraId="04C0D2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4.4.7. Почему теория останавливается здесь</w:t>
      </w:r>
    </w:p>
    <w:p w14:paraId="582D8D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фундаментальная теория должна: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уметь объяснять;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уметь останавливаться.</w:t>
      </w:r>
    </w:p>
    <w:p w14:paraId="64B226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Введение «другой стороны среза» фиксирует место, 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объяснение больше невозможно,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и дополнительные сущности не требуются.</w:t>
      </w:r>
    </w:p>
    <w:p w14:paraId="2D15D2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слабость теории, а её строгость.</w:t>
      </w:r>
    </w:p>
    <w:p w14:paraId="326135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4.4.8. Итоговые положения</w:t>
      </w:r>
    </w:p>
    <w:p w14:paraId="5CF2F5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Любой структурный срез имеет «другую сторону».</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«Другая сторона» не является объектом, процессом или состоянием.</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Она представляет собой предел актуализации и описания.</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Попытка описать её онтологически является категориальной ошибкой.</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Отсутствие «первого среза» следует напрямую из этого предела.</w:t>
      </w:r>
    </w:p>
    <w:p w14:paraId="046929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77841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III. СИММЕТРИЯ, МАССА И ГЕОМЕТРИЯ</w:t>
      </w:r>
    </w:p>
    <w:p w14:paraId="13D325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5. Симметрии устойчивости</w:t>
      </w:r>
    </w:p>
    <w:p w14:paraId="5D254A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br w:type="textWrapping"/>
      </w:r>
      <w:r>
        <w:rPr>
          <w:rFonts w:hint="default"/>
          <w:color w:val="auto"/>
        </w:rPr>
        <w:t>5.1. Симметрия как инвариант допустимости</w:t>
      </w:r>
    </w:p>
    <w:p w14:paraId="464807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физике симметрия обычно понимается как инвариантность уравнений относительно преобразований координат, времени или полей. Однако такое определение предполагает уже заданную геометрию и динамику.</w:t>
      </w:r>
    </w:p>
    <w:p w14:paraId="60A94F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симметрия вводится на более глубоком уровне, до пространства, времени и уравнений.</w:t>
      </w:r>
    </w:p>
    <w:p w14:paraId="7BB3E0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Симметрия — это невидимость преобразования для устойчивости паттерна.</w:t>
      </w:r>
    </w:p>
    <w:p w14:paraId="0C968A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5.1.1. Отказ от геометрического определения симметрии</w:t>
      </w:r>
    </w:p>
    <w:p w14:paraId="40455F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Геометрическое понимание симметрии опирается 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координаты,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преобразования пространства или времени.</w:t>
      </w:r>
    </w:p>
    <w:p w14:paraId="4AAA81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на уровне информационного поля: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координат не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ещё не стабилизировано,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отсутствует.</w:t>
      </w:r>
    </w:p>
    <w:p w14:paraId="45A03C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симметрия не может быть определена как преобразование координат.</w:t>
      </w:r>
    </w:p>
    <w:p w14:paraId="4C59CA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5.1.2. Симметрия как инвариант структурной устойчивости — словесная формула (обратимая)</w:t>
      </w:r>
    </w:p>
    <w:p w14:paraId="08B962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Преобразование считается симметрией паттерна, если оно изменяет конфигурацию различий, но сохраняет область допустимых структурных срезов данной конфигурации; при сохранении области допустимости устойчивость актуализации остаётся неизменной. Таким образом, симметрия определяется не сохранением формы паттерна, а инвариантностью области допустимости.</w:t>
      </w:r>
    </w:p>
    <w:p w14:paraId="53B9E7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320F2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5.1.3. Почему симметрия не является «свойством объекта»</w:t>
      </w:r>
    </w:p>
    <w:p w14:paraId="0F6B92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принадлежит объекту;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внутренним атрибутом;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«хранится» в структуре.</w:t>
      </w:r>
    </w:p>
    <w:p w14:paraId="60A76F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определяется отношением между: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классом допустимых структурных срезов.</w:t>
      </w:r>
    </w:p>
    <w:p w14:paraId="48DB8A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Изменение, которое не замечается устойчивостью, онтологически несущественно.</w:t>
      </w:r>
    </w:p>
    <w:p w14:paraId="48D375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5.1.4. Нарушение симметрии как потеря устойчивости — словесная формула (обратимая)</w:t>
      </w:r>
    </w:p>
    <w:p w14:paraId="5F41DEB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Преобразование не является симметрией паттерна, если в результате его применения происходит сужение области допустимых структурных срезов, утрата воспроизводимости или рост чувствительности к вариативности условий. В этом случае нарушается устойчивость актуализации, и именно эта потеря устойчивости, а не появление асимметрии как таковой, составляет сущность нарушения симметрии. Тем самым нарушение симметрии непосредственно связано с механизмом актуализации.</w:t>
      </w:r>
    </w:p>
    <w:p w14:paraId="19FE79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5.1.5. Симметрии и массовость</w:t>
      </w:r>
    </w:p>
    <w:p w14:paraId="5423BB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Симметрии тесно связаны с тем, что в дальнейшем будет названо массовостью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паттерны с высокой массовостью: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сохраняют устойчивость при большом числе преобразований;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обладают широким классом симметрий;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паттерны с низкой массовостью: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чувствительны к изменениям;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теряют устойчивость при малых преобразованиях.</w:t>
      </w:r>
    </w:p>
    <w:p w14:paraId="0400A1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p>
    <w:p w14:paraId="618606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и симметрия имеют общий корень — ширину области допустимости.</w:t>
      </w:r>
    </w:p>
    <w:p w14:paraId="23A43F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5.1.6. Отличие от традиционного понимания симметрий</w:t>
      </w:r>
    </w:p>
    <w:p w14:paraId="795451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зафиксировать различие с привычными подходами: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симметрия не вводится постулатом;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симметрия не является эстетическим принципом;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симметрия не первична.</w:t>
      </w:r>
    </w:p>
    <w:p w14:paraId="6DE629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возникает как следствие: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самосогласованной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структуры допустимых срезов.</w:t>
      </w:r>
    </w:p>
    <w:p w14:paraId="0B60AC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5.1.7. Итоговые положения</w:t>
      </w:r>
    </w:p>
    <w:p w14:paraId="35D1EC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Симметрия — это инвариант допустимости, а не формы.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Преобразование симметрично, если оно не влияет на устойчивость.</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Симметрии определяются областью допустимых срезов.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Нарушение симметрии есть потеря устойчивости.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Симметрия логически предшествует геометрии и динамике.</w:t>
      </w:r>
    </w:p>
    <w:p w14:paraId="26D5E0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 Нарушение симметрии как потеря устойчивости</w:t>
      </w:r>
    </w:p>
    <w:p w14:paraId="0F7B5A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традиционных теориях нарушение симметрии трактуется как фундаментальный механизм возникновения структуры: массы, различий, фазовых переходов. При этом симметрия мыслится как исходное состояние, а её нарушение — как событие или динамический процесс.</w:t>
      </w:r>
    </w:p>
    <w:p w14:paraId="252C7B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такой подход является производным и вторичным.</w:t>
      </w:r>
    </w:p>
    <w:p w14:paraId="15D247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Нарушение симметрии не является причиной структуры.</w:t>
      </w:r>
      <w:r>
        <w:rPr>
          <w:rFonts w:hint="default"/>
          <w:color w:val="auto"/>
        </w:rPr>
        <w:br w:type="textWrapping"/>
      </w:r>
      <w:r>
        <w:rPr>
          <w:rFonts w:hint="default"/>
          <w:color w:val="auto"/>
        </w:rPr>
        <w:t>Оно является следствием утраты устойчивости.</w:t>
      </w:r>
    </w:p>
    <w:p w14:paraId="35DBA0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5.2.1. Почему симметрия не «ломается»</w:t>
      </w:r>
    </w:p>
    <w:p w14:paraId="24317C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Симметрия не является объектом или свойством, которое можно «сломать».</w:t>
      </w:r>
    </w:p>
    <w:p w14:paraId="033049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определяется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инвариантность области допустимости S(ω);</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невидимость преобразования для устойчивой актуализации.</w:t>
      </w:r>
    </w:p>
    <w:p w14:paraId="01027B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симметрия не разрушается,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перестаёт быть реализуемой в данном классе срезов.</w:t>
      </w:r>
    </w:p>
    <w:p w14:paraId="69661F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5.2.2. Структурный смысл нарушения симметрии — словесная формула (обратимая)</w:t>
      </w:r>
    </w:p>
    <w:p w14:paraId="4FA991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 обладает симметрией относительно некоторого класса преобразований постольку, поскольку эти преобразования сохраняют устойчивость актуализации. При изменении условий актуализации, приводящем к сужению области допустимых структурных срезов, часть ранее допустимых преобразований перестаёт сохранять допустимость и тем самым утрачивает статус симметрий. В этом случае нарушение симметрии означает не возникновение асимметрии как новой структуры, а утрату инвариантности устойчивости паттерна относительно данного класса преобразований.</w:t>
      </w:r>
    </w:p>
    <w:p w14:paraId="104904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5.2.3. Нарушение симметрии как селекция паттернов</w:t>
      </w:r>
    </w:p>
    <w:p w14:paraId="7854CB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Нарушение симметрии всегда носит селективный характер.</w:t>
      </w:r>
    </w:p>
    <w:p w14:paraId="446AE8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условиях изменения распределения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одни паттерны сохраняют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другие теряют её.</w:t>
      </w:r>
    </w:p>
    <w:p w14:paraId="25F6AF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что в физике наблюдается как «нарушение симметрии», в данной теории интерпретируется как:</w:t>
      </w:r>
    </w:p>
    <w:p w14:paraId="6BBC1A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отбор паттернов с более узкой, но более устойчивой областью допустимости.</w:t>
      </w:r>
    </w:p>
    <w:p w14:paraId="6B4E6F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5.2.4. Почему нарушение симметрии не является событием</w:t>
      </w:r>
    </w:p>
    <w:p w14:paraId="6D1309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нарушение симметрии не происходит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оно не является локальным событием,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оно не требует динамического механизма.</w:t>
      </w:r>
    </w:p>
    <w:p w14:paraId="3A96A6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Речь идёт о смене режима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изменяется класс допустимых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изменяется набор реализуемых инвариантов,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изменяется наблюдаемая структура.</w:t>
      </w:r>
    </w:p>
    <w:p w14:paraId="67F823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5.2.5. Связь с нулевой вариативностью</w:t>
      </w:r>
    </w:p>
    <w:p w14:paraId="147FEE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результат предыдущих глав:</w:t>
      </w:r>
    </w:p>
    <w:p w14:paraId="1B95B6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вариативность разрушает структуру.</w:t>
      </w:r>
    </w:p>
    <w:p w14:paraId="2AF3BD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этого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чрезмерная симметрия (абсолютная инвариантность) соответствует предельному сужению допустимых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такие состояния структурно неустойчивы.</w:t>
      </w:r>
    </w:p>
    <w:p w14:paraId="5A479C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«симметричное состояние» не является фундаментально привилегированным;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структуры неизбежно имеют конечную, а не максимальную симметрию.</w:t>
      </w:r>
    </w:p>
    <w:p w14:paraId="4E96F5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5.2.6. Отличие от спонтанного нарушения симметрии</w:t>
      </w:r>
    </w:p>
    <w:p w14:paraId="3F359E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физике используется понятие спонтанного нарушения симметрии.</w:t>
      </w:r>
    </w:p>
    <w:p w14:paraId="0483DF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симметрия не нарушается «спонтанно»,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перестаёт быть реализуемой при изменении области допустимости.</w:t>
      </w:r>
    </w:p>
    <w:p w14:paraId="73AB5C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различие принципиально: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события нарушения,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скрытого «выбора»,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структурная селекция устойчивых режимов.</w:t>
      </w:r>
    </w:p>
    <w:p w14:paraId="7E86EA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5.2.7. Подготовка перехода к массе</w:t>
      </w:r>
    </w:p>
    <w:p w14:paraId="74B42A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анализа следует важный вывод:</w:t>
      </w:r>
    </w:p>
    <w:p w14:paraId="5B7EC4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Потеря симметрии всегда сопровождается ростом структурной инерции.</w:t>
      </w:r>
    </w:p>
    <w:p w14:paraId="16A575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Паттерны, сохраняющие устойчивость при меньшем числе допустимых преобразований: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становятся менее вариативными,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более инертными,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более «тяжёлыми» в структурном смысле.</w:t>
      </w:r>
    </w:p>
    <w:p w14:paraId="547B64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подводит к понятию массы как структурной инерции, вводимому в следующей главе.</w:t>
      </w:r>
    </w:p>
    <w:p w14:paraId="6EAC01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5.2.8. Итоговые положения</w:t>
      </w:r>
    </w:p>
    <w:p w14:paraId="72922F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Нарушение симметрии не является событием.</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Оно представляет собой утрату инвариантности устойчивости.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Симметрии исчезают вследствие сужения области допустимости.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Нарушение симметрии — форма селекции устойчивых паттернов.</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Утрата симметрий логически связана с ростом структурной инерции.</w:t>
      </w:r>
    </w:p>
    <w:p w14:paraId="56F2B0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68594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Принято. Ниже — канонический текст пункта 5.3, строго в логике уже зафиксированных 5.1–5.2, без введения новых сущностей и без смещения онтологического уровня.</w:t>
      </w:r>
    </w:p>
    <w:p w14:paraId="4EE98C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 Мультисрезовая устойчивость</w:t>
      </w:r>
    </w:p>
    <w:p w14:paraId="140DE9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Понятие устойчивости, введённое ранее, требует уточнения: устойчивость паттерна не является бинарной характеристикой («устойчив / неустойчив»). Она имеет структурную степень, определяемую тем, в скольких различных структурных срезах паттерн способен сохранять актуализацию.</w:t>
      </w:r>
    </w:p>
    <w:p w14:paraId="350A7A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Эта степень и называется мультисрезовой устойчивостью.</w:t>
      </w:r>
    </w:p>
    <w:p w14:paraId="092713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5.3.1. Ограниченность одно-срезовой устойчивости</w:t>
      </w:r>
    </w:p>
    <w:p w14:paraId="0112B5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 может быть устойчив: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одном конкретном срезе,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строго фиксированных условиях,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узком наборе допустимых вариаций.</w:t>
      </w:r>
    </w:p>
    <w:p w14:paraId="62A6FB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Такая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хрупка,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исчезает при малейшем изменении условий.</w:t>
      </w:r>
    </w:p>
    <w:p w14:paraId="569F6E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устойчивость в одном срезе не является фундаментальной характеристикой реальности.</w:t>
      </w:r>
    </w:p>
    <w:p w14:paraId="30A85C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5.3.2. Определение мультисрезовой устойчивости</w:t>
      </w:r>
    </w:p>
    <w:p w14:paraId="75C552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Мультисрезовая устойчивость — это способность паттерна сохранять актуализацию при изменении класса структурных срезов, не разрушая своей структурной согласованности.</w:t>
      </w:r>
    </w:p>
    <w:p w14:paraId="3A8B1B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чем больше различных срезов допускают данный паттерн,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выше его структурная устойчивость.</w:t>
      </w:r>
    </w:p>
    <w:p w14:paraId="5A6A49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5DBBB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5.3.3. Мультисрезовая устойчивость и инварианты</w:t>
      </w:r>
    </w:p>
    <w:p w14:paraId="066CAF1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Инварианты паттерна существуют не «в пространстве», а относительно множества срезов.</w:t>
      </w:r>
    </w:p>
    <w:p w14:paraId="25B9AB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некоторое свойство сохраняется: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изменении условий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изменении распределения допустимых срезов,</w:t>
      </w:r>
    </w:p>
    <w:p w14:paraId="015791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оно является мультисрезовым инвариантом.</w:t>
      </w:r>
    </w:p>
    <w:p w14:paraId="31994C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инвариантность — следствие мультисрезовой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фундаментальное свойство объекта.</w:t>
      </w:r>
    </w:p>
    <w:p w14:paraId="6D91B8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5.3.4. Иерархия устойчивостей</w:t>
      </w:r>
    </w:p>
    <w:p w14:paraId="1B0A3D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 этом этапе можно зафиксировать иерархию:</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Односрезовая устойчивость</w:t>
      </w:r>
      <w:r>
        <w:rPr>
          <w:rFonts w:hint="default"/>
          <w:color w:val="auto"/>
        </w:rPr>
        <w:br w:type="textWrapping"/>
      </w:r>
      <w:r>
        <w:rPr>
          <w:rFonts w:hint="default"/>
          <w:color w:val="auto"/>
        </w:rPr>
        <w:t>Паттерн реализуем только при строго определённых условиях.</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Ограниченная мультисрезовая устойчивость</w:t>
      </w:r>
      <w:r>
        <w:rPr>
          <w:rFonts w:hint="default"/>
          <w:color w:val="auto"/>
        </w:rPr>
        <w:br w:type="textWrapping"/>
      </w:r>
      <w:r>
        <w:rPr>
          <w:rFonts w:hint="default"/>
          <w:color w:val="auto"/>
        </w:rPr>
        <w:t>Паттерн сохраняется при изменении части условий.</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Высокая мультисрезовая устойчивость</w:t>
      </w:r>
      <w:r>
        <w:rPr>
          <w:rFonts w:hint="default"/>
          <w:color w:val="auto"/>
        </w:rPr>
        <w:br w:type="textWrapping"/>
      </w:r>
      <w:r>
        <w:rPr>
          <w:rFonts w:hint="default"/>
          <w:color w:val="auto"/>
        </w:rPr>
        <w:t>Паттерн устойчив в широком диапазоне срезов и воспринимается как «реальный», «объективный», «физический».</w:t>
      </w:r>
    </w:p>
    <w:p w14:paraId="101468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Эта иерархия не вводит времени и не описывает процесс — она описывает структурное различие режимов актуализации.</w:t>
      </w:r>
    </w:p>
    <w:p w14:paraId="5ED80E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5.3.5. Мультисрезовая устойчивость и симметрии</w:t>
      </w:r>
    </w:p>
    <w:p w14:paraId="09E966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Связь с предыдущими пунктами принципиальна: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симметрия — это инвариантность устойчивости при преобразовании;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мультисрезовая устойчивость — это инвариантность устойчивости при изменении условий среза.</w:t>
      </w:r>
    </w:p>
    <w:p w14:paraId="6F7774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чем выше мультисрезовая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больше допустимых симметрий,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более «жёсткой» становится структура паттерна.</w:t>
      </w:r>
    </w:p>
    <w:p w14:paraId="164015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5.3.6. Массовость как предвосхищение следующей главы</w:t>
      </w:r>
    </w:p>
    <w:p w14:paraId="4CBF7B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понятия мультисрезовой устойчивости напрямую следует:</w:t>
      </w:r>
    </w:p>
    <w:p w14:paraId="557D82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Паттерны с высокой мультисрезовой устойчивостью сопротивляются изменению условий актуализации.</w:t>
      </w:r>
    </w:p>
    <w:p w14:paraId="3DF569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сопротивление: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динамическим,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силы,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движения.</w:t>
      </w:r>
    </w:p>
    <w:p w14:paraId="631C28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Оно является структурной инерцией — тем, что в следующей главе будет определено как масса.</w:t>
      </w:r>
    </w:p>
    <w:p w14:paraId="7A74E4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5.3.7. Онтологическое значение мультисрезовой устойчивости</w:t>
      </w:r>
    </w:p>
    <w:p w14:paraId="4C8CF3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Мультисрезовая устойчивость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одни паттерны кажутся «объективными»,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другие — «случайными» или «эфемерными»,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физическая реальность обладает жёсткостью и повторяемостью.</w:t>
      </w:r>
    </w:p>
    <w:p w14:paraId="59FC15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эта жёсткость не постулируется,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вводится аксиомой,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выводится из структуры допустимости.</w:t>
      </w:r>
    </w:p>
    <w:p w14:paraId="08AB4B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5.3.8. Итоговые положения</w:t>
      </w:r>
    </w:p>
    <w:p w14:paraId="21472E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Устойчивость имеет степень, а не бинарный характер.</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Мультисрезовая устойчивость определяет онтологическую «жёсткость» паттерна.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Инварианты существуют относительно множества срезов.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Симметрии являются частным случаем мультисрезовой устойчивости.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Мультисрезовая устойчивость логически приводит к понятию массы.</w:t>
      </w:r>
    </w:p>
    <w:p w14:paraId="2AB9AC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F26AD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6. Масса как структурная инерция</w:t>
      </w:r>
    </w:p>
    <w:p w14:paraId="0926D1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 Почему масса не является веществом</w:t>
      </w:r>
    </w:p>
    <w:p w14:paraId="380B9A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Переходя к понятию массы, необходимо сразу устранить одно из наиболее устойчивых методологических заблуждений: масса не является веществом и не является носителем «количества материи».</w:t>
      </w:r>
    </w:p>
    <w:p w14:paraId="395811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утверждение не противоречит физике, но уточняет её онтологический уровень.</w:t>
      </w:r>
    </w:p>
    <w:p w14:paraId="63B9FC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6.1.1. Классическое и современное понимание массы</w:t>
      </w:r>
    </w:p>
    <w:p w14:paraId="6FCDCA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физике масса: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служит мерой инерции,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участвует в гравитационном взаимодействии,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связывается с количеством вещества.</w:t>
      </w:r>
    </w:p>
    <w:p w14:paraId="3A36E6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современной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связана с симметриями и полями,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может возникать динамически (механизм Хиггса),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обязана быть постоянной величиной.</w:t>
      </w:r>
    </w:p>
    <w:p w14:paraId="5C6F5D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ни классическая, ни современная трактовка не отвечает на онтологический вопрос:</w:t>
      </w:r>
    </w:p>
    <w:p w14:paraId="69D819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почему вообще возможна величина, обладающая инерцией и влияющая на геометрию?</w:t>
      </w:r>
    </w:p>
    <w:p w14:paraId="4F20F36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6.1.2. Почему «вещество» не может быть онтологическим основанием массы</w:t>
      </w:r>
    </w:p>
    <w:p w14:paraId="59B3CA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считать массу свойством вещества, возникает логический круг:</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вещество предполагает локализацию,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локализация предполагает пространство,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в данной теории не является фундаментальным.</w:t>
      </w:r>
    </w:p>
    <w:p w14:paraId="511D8E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не может быть первично привязана к веществу,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иначе она наследует нефундаментальные сущности.</w:t>
      </w:r>
    </w:p>
    <w:p w14:paraId="057C35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6.1.3. Масса как характеристика устойчивости, а не объекта</w:t>
      </w:r>
    </w:p>
    <w:p w14:paraId="45E999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масса вводится не как свойство объекта, а как характеристика паттерна актуализации.</w:t>
      </w:r>
    </w:p>
    <w:p w14:paraId="7BA7A6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описывает не «чего сколько», 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насколько устойчив данный паттерн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 изменению условий структурного среза.</w:t>
      </w:r>
    </w:p>
    <w:p w14:paraId="43E086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масса: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субстанциональна,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локализована,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пространства.</w:t>
      </w:r>
    </w:p>
    <w:p w14:paraId="5AB381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6.1.4. Онтологический сдвиг: от материи к допустимости</w:t>
      </w:r>
    </w:p>
    <w:p w14:paraId="5A0C28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переход заключается в следующем: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традиционных теориях объект первичен, а масса — его атрибут;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данной теории устойчивость первична, а объект — проявление устойчивости.</w:t>
      </w:r>
    </w:p>
    <w:p w14:paraId="7A83F6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возникает как:</w:t>
      </w:r>
    </w:p>
    <w:p w14:paraId="00D954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мера сопротивления паттерна перераспределению допустимых срезов.</w:t>
      </w:r>
    </w:p>
    <w:p w14:paraId="5375C9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Это сопротивление: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силой,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взаимодействием,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времени.</w:t>
      </w:r>
    </w:p>
    <w:p w14:paraId="65543A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6.1.5. Почему масса воспринимается как «вещественная»</w:t>
      </w:r>
    </w:p>
    <w:p w14:paraId="6D354A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кажется вещественной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паттерны с высокой мультисрезовой устойчивостью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сохраняются в огромном диапазоне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стабилизируют вокруг себя геометрию и факты.</w:t>
      </w:r>
    </w:p>
    <w:p w14:paraId="1F2CE6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что устойчиво во многих срезах: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воспринимается как «объект»,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воспринимается как «вещь»,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воспринимается как «материя».</w:t>
      </w:r>
    </w:p>
    <w:p w14:paraId="2698F1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это — эффект устойчивости, а не фундаментальная субстанция.</w:t>
      </w:r>
    </w:p>
    <w:p w14:paraId="5CB99A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6.1.6. Связь с предыдущей главой</w:t>
      </w:r>
    </w:p>
    <w:p w14:paraId="48641F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5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может быть одно- или мультисрезовой;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степень устойчивости формирует инварианты.</w:t>
      </w:r>
    </w:p>
    <w:p w14:paraId="460D92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6 уточняет: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есть количественное выражение этой степени,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отдельная физическая сущность.</w:t>
      </w:r>
    </w:p>
    <w:p w14:paraId="5D8A58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6.1.7. Итоговые положения пункта 6.1</w:t>
      </w:r>
    </w:p>
    <w:p w14:paraId="13EEAA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Масса не является веществом.</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Масса не является первичным свойством объекта.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Масса не требует пространства или времени.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Масса — структурная характеристика устойчивости паттерна.</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Вещественность — феномен высокой мультисрезовой устойчивости.</w:t>
      </w:r>
    </w:p>
    <w:p w14:paraId="4CAFF2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 Масса как инерция к перераспределению срезов</w:t>
      </w:r>
    </w:p>
    <w:p w14:paraId="5F6ED2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в пункте 6.1 было показано, что масса не является веществом и не принадлежит объекту как субстанциональное свойство, то теперь необходимо дать строгое положительное определение массы в терминах теории.</w:t>
      </w:r>
    </w:p>
    <w:p w14:paraId="4916C8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6.2.1. Что означает «инерция» вне классической механики</w:t>
      </w:r>
    </w:p>
    <w:p w14:paraId="4D52DA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механике инерция — это сопротивление изменению состояния движения во времени.</w:t>
      </w:r>
    </w:p>
    <w:p w14:paraId="22F09A5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движение не является фундаментальным,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не является первичным,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траектории не заданы онтологически.</w:t>
      </w:r>
    </w:p>
    <w:p w14:paraId="251632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инерция должна быть переосмыслена до времени и до движения.</w:t>
      </w:r>
    </w:p>
    <w:p w14:paraId="18A228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6.2.2. Перераспределение структурных срезов как фундаментальный процесс</w:t>
      </w:r>
    </w:p>
    <w:p w14:paraId="559DAD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Структурные срезы: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множественны,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распределены,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имеют различную плотность и допустимость.</w:t>
      </w:r>
    </w:p>
    <w:p w14:paraId="0F8E45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Любой устойчивый паттерн существует не в одном срезе, а в области срезов.</w:t>
      </w:r>
    </w:p>
    <w:p w14:paraId="578C89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Изменение реальности на фундаментальном уровне означает:</w:t>
      </w:r>
    </w:p>
    <w:p w14:paraId="4FABF2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перераспределение допустимых структурных срезов.</w:t>
      </w:r>
    </w:p>
    <w:p w14:paraId="3D8C26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 единственный допустимый «динамический» процесс на онтологическом уровне.</w:t>
      </w:r>
    </w:p>
    <w:p w14:paraId="3389AA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6.2.3. Определение массы</w:t>
      </w:r>
    </w:p>
    <w:p w14:paraId="26AFDE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 это мера сопротивления паттерна перераспределению структурных срезов.</w:t>
      </w:r>
    </w:p>
    <w:p w14:paraId="0AD656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чем больше изменение распределения срезов требуется,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чтобы паттерн утратил 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выше его масса.</w:t>
      </w:r>
    </w:p>
    <w:p w14:paraId="2E603B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определение: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использует силу,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использует движение,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использует энергию,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использует время.</w:t>
      </w:r>
    </w:p>
    <w:p w14:paraId="11460D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6.2.4. Инерция без движения</w:t>
      </w:r>
    </w:p>
    <w:p w14:paraId="45529D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тело сопротивляется ускорению.</w:t>
      </w:r>
    </w:p>
    <w:p w14:paraId="5E703E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 сопротивляется утрате допустимости</w:t>
      </w:r>
      <w:r>
        <w:rPr>
          <w:rFonts w:hint="default"/>
          <w:color w:val="auto"/>
        </w:rPr>
        <w:br w:type="textWrapping"/>
      </w:r>
      <w:r>
        <w:rPr>
          <w:rFonts w:hint="default"/>
          <w:color w:val="auto"/>
        </w:rPr>
        <w:t>при изменении структуры актуализации.</w:t>
      </w:r>
    </w:p>
    <w:p w14:paraId="7EEBD1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и есть онтологическая инерция.</w:t>
      </w:r>
    </w:p>
    <w:p w14:paraId="3C53BD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проявляется в физике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инерционная масса,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гравитационная масса,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геометрии.</w:t>
      </w:r>
    </w:p>
    <w:p w14:paraId="2C031F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онтологически это один и тот же феномен.</w:t>
      </w:r>
    </w:p>
    <w:p w14:paraId="60B108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6.2.5. Почему инерция и гравитация совпадают</w:t>
      </w:r>
    </w:p>
    <w:p w14:paraId="72D5E9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масса — это сопротивление перераспределению срезов,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любое перераспределение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влияет на различимость условий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 есть на метрику (глава 7).</w:t>
      </w:r>
    </w:p>
    <w:p w14:paraId="2564EA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5BD2E79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что в физике проявляется как гравитация,</w:t>
      </w:r>
      <w:r>
        <w:rPr>
          <w:rFonts w:hint="default"/>
          <w:color w:val="auto"/>
        </w:rPr>
        <w:br w:type="textWrapping"/>
      </w:r>
      <w:r>
        <w:rPr>
          <w:rFonts w:hint="default"/>
          <w:color w:val="auto"/>
        </w:rPr>
        <w:t>является геометрическим выражением инерции устойчивости.</w:t>
      </w:r>
    </w:p>
    <w:p w14:paraId="146056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Эквивалентность инерционной и гравитационной массы возникает не как постулат, а как следствие.</w:t>
      </w:r>
    </w:p>
    <w:p w14:paraId="143200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CBF70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6.2.6. Масса и утрата альтернатив</w:t>
      </w:r>
    </w:p>
    <w:p w14:paraId="11B964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 с высокой массой: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теряет альтернативы медленно,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сохраняется при большом числе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фиксируется как «один и тот же объект».</w:t>
      </w:r>
    </w:p>
    <w:p w14:paraId="69672F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 с малой массой: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чувствителен к перераспределению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быстро теряет допустимость,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проявляется как квантовая или нестабильная структура.</w:t>
      </w:r>
    </w:p>
    <w:p w14:paraId="1A3652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E75EF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6.2.7. Связь с принципом выживания</w:t>
      </w:r>
    </w:p>
    <w:p w14:paraId="00BC13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паттерны не выбираются,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выживают при изменении условий.</w:t>
      </w:r>
    </w:p>
    <w:p w14:paraId="264C20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 это количественная характеристика способности выживать</w:t>
      </w:r>
      <w:r>
        <w:rPr>
          <w:rFonts w:hint="default"/>
          <w:color w:val="auto"/>
        </w:rPr>
        <w:br w:type="textWrapping"/>
      </w:r>
      <w:r>
        <w:rPr>
          <w:rFonts w:hint="default"/>
          <w:color w:val="auto"/>
        </w:rPr>
        <w:t>при перераспределении условий актуализации.</w:t>
      </w:r>
    </w:p>
    <w:p w14:paraId="5F86E7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6.2.8. Итоговые положения пункта 6.2</w:t>
      </w:r>
    </w:p>
    <w:p w14:paraId="0B42AA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Инерция не требует времени и движения.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Перераспределение срезов — фундаментальная форма «динамики».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Масса есть сопротивление этому перераспределению.</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Эквивалентность инерции и гравитации следует онтологически.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Физическая масса — проявление структурной инерции.</w:t>
      </w:r>
    </w:p>
    <w:p w14:paraId="0BA77F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 Лёгкие и тяжёлые паттерны</w:t>
      </w:r>
    </w:p>
    <w:p w14:paraId="5CDBE5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предыдущих пунктах было показано, что масса является не свойством вещества, а мерой структурной инерции паттерна — его сопротивления перераспределению структурных срезов.</w:t>
      </w:r>
      <w:r>
        <w:rPr>
          <w:rFonts w:hint="default"/>
          <w:color w:val="auto"/>
        </w:rPr>
        <w:br w:type="textWrapping"/>
      </w:r>
      <w:r>
        <w:rPr>
          <w:rFonts w:hint="default"/>
          <w:color w:val="auto"/>
        </w:rPr>
        <w:t>Теперь необходимо различить классы паттернов по массе и показать, как это различие проявляется онтологически.</w:t>
      </w:r>
    </w:p>
    <w:p w14:paraId="1BA972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6.3.1. Масса как непрерывная характеристика паттерна</w:t>
      </w:r>
    </w:p>
    <w:p w14:paraId="736A49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бинарна (есть /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привязана к частице,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тождественна энергии.</w:t>
      </w:r>
    </w:p>
    <w:p w14:paraId="067405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представляет собой непрерывную характеристику устойчивости.</w:t>
      </w:r>
    </w:p>
    <w:p w14:paraId="0D3478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корректно говорить не о «массе вообще», а 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более лёгких,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более тяжёлых</w:t>
      </w:r>
      <w:r>
        <w:rPr>
          <w:rFonts w:hint="default"/>
          <w:color w:val="auto"/>
        </w:rPr>
        <w:br w:type="textWrapping"/>
      </w:r>
      <w:r>
        <w:rPr>
          <w:rFonts w:hint="default"/>
          <w:color w:val="auto"/>
        </w:rPr>
        <w:t>паттернах актуализации.</w:t>
      </w:r>
    </w:p>
    <w:p w14:paraId="0FB00D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6.3.2. Лёгкие паттерны</w:t>
      </w:r>
    </w:p>
    <w:p w14:paraId="2C0451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Лёгкий паттерн — это паттерн, который:</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Имеет узкую область допустимых структурных срезов.</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Быстро теряет устойчивость при перераспределении условий.</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Чувствителен к малым изменениям структуры актуализации.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Не сохраняет идентичность при большом числе срезов.</w:t>
      </w:r>
    </w:p>
    <w:p w14:paraId="4E72C3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 лёгкие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плохо воспроизводимы,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нестабильны,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склонны к распаду или трансформации.</w:t>
      </w:r>
    </w:p>
    <w:p w14:paraId="3EA51A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физическом описании они проявляются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квантовые объекты,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виртуальные возбуждения,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нестабильные состояния.</w:t>
      </w:r>
    </w:p>
    <w:p w14:paraId="05A90E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эти проявления — следствия, а не определение.</w:t>
      </w:r>
    </w:p>
    <w:p w14:paraId="470196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6.3.3. Тяжёлые паттерны</w:t>
      </w:r>
    </w:p>
    <w:p w14:paraId="20A464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Тяжёлый паттерн — это паттерн, который:</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Имеет широкую область допустимых структурных срезов.</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Сохраняет устойчивость при значительном перераспределении условий.</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Медленно теряет альтернативы.</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Воспроизводится как «один и тот же» в большом числе срезов.</w:t>
      </w:r>
    </w:p>
    <w:p w14:paraId="248845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 тяжёлые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инертны,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структурно «жёстки».</w:t>
      </w:r>
    </w:p>
    <w:p w14:paraId="739AF0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физике это проявляется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классические объекты,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массивные тела,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источники гравитации.</w:t>
      </w:r>
    </w:p>
    <w:p w14:paraId="45DA87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6.3.4. Почему «тяжёлое» кажется классическим</w:t>
      </w:r>
    </w:p>
    <w:p w14:paraId="018186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Классичность не является фундаментальным свойством.</w:t>
      </w:r>
    </w:p>
    <w:p w14:paraId="0E12FF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возникает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тяжёлые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выдерживают огромное число различных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утраты идентичности.</w:t>
      </w:r>
    </w:p>
    <w:p w14:paraId="3B8A30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определённые траектории,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формы,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кажущаяся непрерывность времени и пространства.</w:t>
      </w:r>
    </w:p>
    <w:p w14:paraId="091961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5B7875E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классичность — это феномен предельной устойчивости.</w:t>
      </w:r>
    </w:p>
    <w:p w14:paraId="0E8593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CDC74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6.3.5. Лёгкость как источник неопределённости</w:t>
      </w:r>
    </w:p>
    <w:p w14:paraId="74D5AC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Лёгкие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теряют альтернативы резко,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обладают высокой чувствительностью к условиям,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удерживают форму при множестве срезов.</w:t>
      </w:r>
    </w:p>
    <w:p w14:paraId="6191E8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проявляется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флуктуации,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интерференционные эффекты.</w:t>
      </w:r>
    </w:p>
    <w:p w14:paraId="1308F0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неопределённость — не эпистемическая (не из-за незнания),</w:t>
      </w:r>
      <w:r>
        <w:rPr>
          <w:rFonts w:hint="default"/>
          <w:color w:val="auto"/>
        </w:rPr>
        <w:br w:type="textWrapping"/>
      </w:r>
      <w:r>
        <w:rPr>
          <w:rFonts w:hint="default"/>
          <w:color w:val="auto"/>
        </w:rPr>
        <w:t>а онтологическая — следствие малой массы.</w:t>
      </w:r>
    </w:p>
    <w:p w14:paraId="415398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6.3.6. Переходы между лёгким и тяжёлым</w:t>
      </w:r>
    </w:p>
    <w:p w14:paraId="4CBA94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Паттерн может: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наращивать массу (через рост сложности, сцепление, коллективность),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терять массу (через распад, изоляцию, утрату согласованности).</w:t>
      </w:r>
    </w:p>
    <w:p w14:paraId="0C9610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r>
        <w:rPr>
          <w:rFonts w:hint="default"/>
          <w:color w:val="auto"/>
        </w:rPr>
        <w:br w:type="textWrapping"/>
      </w:r>
      <w:r>
        <w:rPr>
          <w:rFonts w:hint="default"/>
          <w:color w:val="auto"/>
        </w:rPr>
        <w:t>масса — динамическая характеристика устойчивости,</w:t>
      </w:r>
      <w:r>
        <w:rPr>
          <w:rFonts w:hint="default"/>
          <w:color w:val="auto"/>
        </w:rPr>
        <w:br w:type="textWrapping"/>
      </w:r>
      <w:r>
        <w:rPr>
          <w:rFonts w:hint="default"/>
          <w:color w:val="auto"/>
        </w:rPr>
        <w:t>а не фиксированное «вещественное» свойство.</w:t>
      </w:r>
    </w:p>
    <w:p w14:paraId="2CD086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2EC35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6.3.7. Подготовка к геометрии</w:t>
      </w:r>
    </w:p>
    <w:p w14:paraId="26F14F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 между лёгкими и тяжёлыми паттернами имеет ключевое следствие: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тяжёлые паттерны перераспределяют устойчивость вокруг себя,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лёгкие — подстраиваются под это перераспределение.</w:t>
      </w:r>
    </w:p>
    <w:p w14:paraId="116C28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непосредственно ведёт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понятию кривизны,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градиенту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возникновению геометрии.</w:t>
      </w:r>
    </w:p>
    <w:p w14:paraId="4FF3CF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пункт 6.3 логически завершает главу 6</w:t>
      </w:r>
      <w:r>
        <w:rPr>
          <w:rFonts w:hint="default"/>
          <w:color w:val="auto"/>
        </w:rPr>
        <w:br w:type="textWrapping"/>
      </w:r>
      <w:r>
        <w:rPr>
          <w:rFonts w:hint="default"/>
          <w:color w:val="auto"/>
        </w:rPr>
        <w:t>и подготавливает переход к главе 7 — Происхождение пространства.</w:t>
      </w:r>
    </w:p>
    <w:p w14:paraId="5664D7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6.3.8. Итоговые положения пункта 6.3</w:t>
      </w:r>
    </w:p>
    <w:p w14:paraId="789740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Масса непрерывна и онтологична.</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Лёгкость и тяжесть — режимы устойчивости.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Классичность возникает из тяжести паттернов.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Квантовая неопределённость связана с лёгкостью.</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Геометрия является следствием распределения тяжёлых паттернов.</w:t>
      </w:r>
    </w:p>
    <w:p w14:paraId="6BBD4B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Глава 7. Происхождение пространст</w:t>
      </w:r>
      <w:r>
        <w:rPr>
          <w:rFonts w:hint="default"/>
          <w:color w:val="auto"/>
          <w:lang w:val="ru-RU"/>
        </w:rPr>
        <w:t>ва</w:t>
      </w:r>
    </w:p>
    <w:p w14:paraId="62A44C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 Пространство как различение областей устойчивости</w:t>
      </w:r>
    </w:p>
    <w:p w14:paraId="735D98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предыдущей главе было показано, что масса является мерой структурной инерции паттернов и что тяжёлые паттерны перераспределяют устойчивость условий актуализации.</w:t>
      </w:r>
      <w:r>
        <w:rPr>
          <w:rFonts w:hint="default"/>
          <w:color w:val="auto"/>
        </w:rPr>
        <w:br w:type="textWrapping"/>
      </w:r>
      <w:r>
        <w:rPr>
          <w:rFonts w:hint="default"/>
          <w:color w:val="auto"/>
        </w:rPr>
        <w:t>Теперь необходимо сделать следующий логический шаг и ответить на вопрос:</w:t>
      </w:r>
    </w:p>
    <w:p w14:paraId="0DD382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что именно перераспределяется и как из этого возникает пространство?</w:t>
      </w:r>
    </w:p>
    <w:p w14:paraId="13BF2A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7.1.1. Отказ от пространства как первичной сущности</w:t>
      </w:r>
    </w:p>
    <w:p w14:paraId="35A3EB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не может быть онтологическим фундаментом, поскольку:</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Пространство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протяжённость,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расстояние.</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Эти понятия возможны только при наличии: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устойчивых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воспроизводимых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структурных срезов.</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Но все перечисленные элементы уже производны от механизма актуализации.</w:t>
      </w:r>
    </w:p>
    <w:p w14:paraId="36B4B9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232BEC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не может объяснять устойчивость,</w:t>
      </w:r>
      <w:r>
        <w:rPr>
          <w:rFonts w:hint="default"/>
          <w:color w:val="auto"/>
        </w:rPr>
        <w:br w:type="textWrapping"/>
      </w:r>
      <w:r>
        <w:rPr>
          <w:rFonts w:hint="default"/>
          <w:color w:val="auto"/>
        </w:rPr>
        <w:t>поскольку само требует устойчивости для своего определения.</w:t>
      </w:r>
    </w:p>
    <w:p w14:paraId="41A282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7.1.2. Отсутствие пространства в информационном поле</w:t>
      </w:r>
    </w:p>
    <w:p w14:paraId="3AE045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локализовано,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содержит координат,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имеет направлений и метрики.</w:t>
      </w:r>
    </w:p>
    <w:p w14:paraId="5C491B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нём отсутствуют понятия: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«рядом»,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«далеко».</w:t>
      </w:r>
    </w:p>
    <w:p w14:paraId="56D78B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пространство не существует на уровне суперпозиции возможного</w:t>
      </w:r>
      <w:r>
        <w:rPr>
          <w:rFonts w:hint="default"/>
          <w:color w:val="auto"/>
        </w:rPr>
        <w:br w:type="textWrapping"/>
      </w:r>
      <w:r>
        <w:rPr>
          <w:rFonts w:hint="default"/>
          <w:color w:val="auto"/>
        </w:rPr>
        <w:t>и не может быть её атрибутом.</w:t>
      </w:r>
    </w:p>
    <w:p w14:paraId="51702D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7.1.3. Что появляется первым: не пространство, а различение</w:t>
      </w:r>
    </w:p>
    <w:p w14:paraId="1D51F2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Первичным по отношению к пространству является различение областей допустимости.</w:t>
      </w:r>
    </w:p>
    <w:p w14:paraId="6EF6634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Определение:</w:t>
      </w:r>
    </w:p>
    <w:p w14:paraId="73E9F6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Область устойчивости — это класс условий структурного среза, при которых данный паттерн сохраняет актуализацию.</w:t>
      </w:r>
    </w:p>
    <w:p w14:paraId="445C1B2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 не место,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точка,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регион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набор условий допустимости.</w:t>
      </w:r>
    </w:p>
    <w:p w14:paraId="5CF845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7.1.4. Пространство как вторичная организация различений</w:t>
      </w:r>
    </w:p>
    <w:p w14:paraId="010D60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возникает тогда и только тогда, когда:</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Существует множество паттернов с разной устойчивостью.</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Эти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равны по массе,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равны по чувствительности.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Их области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частично перекрываются,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частично несовместимы.</w:t>
      </w:r>
    </w:p>
    <w:p w14:paraId="4BF77C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результате появляется структура различений между областями устойчивости, которая: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стабильна,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инвариантна для широкого класса срезов.</w:t>
      </w:r>
    </w:p>
    <w:p w14:paraId="640D1E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Эта структура и переживается как пространство.</w:t>
      </w:r>
    </w:p>
    <w:p w14:paraId="53D923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7.1.5. Пространство как отношение, а не контейнер</w:t>
      </w:r>
    </w:p>
    <w:p w14:paraId="423A7F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пространство: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контейнер для объектов,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сцена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внешняя среда.</w:t>
      </w:r>
    </w:p>
    <w:p w14:paraId="793473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 это:</w:t>
      </w:r>
    </w:p>
    <w:p w14:paraId="723665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система отношений между областями устойчивых режимов актуализации.</w:t>
      </w:r>
    </w:p>
    <w:p w14:paraId="2B1AA3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поэтому: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может искривляться,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иметь разную размерность,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исчезать в предельных режимах.</w:t>
      </w:r>
    </w:p>
    <w:p w14:paraId="333DCA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7.1.6. Почему пространство кажется фундаментальным</w:t>
      </w:r>
    </w:p>
    <w:p w14:paraId="33CCEB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кажется фундаментальным потому, что: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Тяжёлые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инертны,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Их области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стабильны,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широко перекрываются.</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Это создаёт иллюзию: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фиксированного фона,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«пустого»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независимого от актуализации контейнера.</w:t>
      </w:r>
    </w:p>
    <w:p w14:paraId="7CC7DD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 самом деле:</w:t>
      </w:r>
    </w:p>
    <w:p w14:paraId="09A1EF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иллюзия устойчивости, а не онтология.</w:t>
      </w:r>
    </w:p>
    <w:p w14:paraId="4E208E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7.1.7. Подготовка к метрике</w:t>
      </w:r>
    </w:p>
    <w:p w14:paraId="7DF490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пространство — это различение областей устойчивости, то следующий вопрос неизбежен:</w:t>
      </w:r>
    </w:p>
    <w:p w14:paraId="0E882D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как измеряется это различение?</w:t>
      </w:r>
    </w:p>
    <w:p w14:paraId="104B1D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 на него приводит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геометрии.</w:t>
      </w:r>
    </w:p>
    <w:p w14:paraId="6A39E5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Этому посвящён следующий пункт.</w:t>
      </w:r>
    </w:p>
    <w:p w14:paraId="6C5601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7.1.8. Итоговые положения пункта 7.1</w:t>
      </w:r>
    </w:p>
    <w:p w14:paraId="5D4FF7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Пространство не является фундаментальной сущностью.</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Пространство отсутствует в информационном поле.</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Первично различение областей устойчивости.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Пространство — стабилизированная структура этих различений.</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Пространство — отношение, а не контейнер.</w:t>
      </w:r>
    </w:p>
    <w:p w14:paraId="7FADAB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br w:type="textWrapping"/>
      </w:r>
      <w:r>
        <w:rPr>
          <w:rFonts w:hint="default"/>
          <w:color w:val="auto"/>
        </w:rPr>
        <w:t>7.2. Метрика как мера различимости условий</w:t>
      </w:r>
    </w:p>
    <w:p w14:paraId="0AC2B2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пространство возникает как различение областей устойчивости, то следующий неизбежный вопрос:</w:t>
      </w:r>
    </w:p>
    <w:p w14:paraId="092F47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как именно различаются эти области?</w:t>
      </w:r>
    </w:p>
    <w:p w14:paraId="6C32F1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 на этот вопрос и есть происхождение метрики.</w:t>
      </w:r>
    </w:p>
    <w:p w14:paraId="3730B0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FBCF29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7.2.1. Почему метрика не может быть первичной</w:t>
      </w:r>
    </w:p>
    <w:p w14:paraId="17B96F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в классическом понимании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расстояние между точками,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числовую шкалу,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фиксированную геометрию.</w:t>
      </w:r>
    </w:p>
    <w:p w14:paraId="083F83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Точки ещё не определены.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Координаты не заданы.</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Пространство не введено как фундамент.</w:t>
      </w:r>
    </w:p>
    <w:p w14:paraId="15B16BB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25644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не может быть аксиомой,</w:t>
      </w:r>
      <w:r>
        <w:rPr>
          <w:rFonts w:hint="default"/>
          <w:color w:val="auto"/>
        </w:rPr>
        <w:br w:type="textWrapping"/>
      </w:r>
      <w:r>
        <w:rPr>
          <w:rFonts w:hint="default"/>
          <w:color w:val="auto"/>
        </w:rPr>
        <w:t>она должна быть выведена из условий актуализации.</w:t>
      </w:r>
    </w:p>
    <w:p w14:paraId="21C854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7.2.2. Различимость как фундамент метрики</w:t>
      </w:r>
    </w:p>
    <w:p w14:paraId="44CE9D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первичной является различимость условий устойчивости, а не расстояние.</w:t>
      </w:r>
    </w:p>
    <w:p w14:paraId="5E43EE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Определение:</w:t>
      </w:r>
    </w:p>
    <w:p w14:paraId="5B2238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Различимость условий — это мера того, насколько сильно должны измениться параметры структурного среза, чтобы: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один паттерн сохранил 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другой — утратил её.</w:t>
      </w:r>
    </w:p>
    <w:p w14:paraId="53A10E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27436C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измеряет не «где», а насколько различны условия допустимости.</w:t>
      </w:r>
    </w:p>
    <w:p w14:paraId="091EFB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7.2.3. Минимальное определение метрики</w:t>
      </w:r>
    </w:p>
    <w:p w14:paraId="4D7842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определяется как функционал различимости:</w:t>
      </w:r>
    </w:p>
    <w:p w14:paraId="5EFDA2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 это мера минимального изменения условий структурного среза, необходимого для перехода между областями устойчивости паттернов.</w:t>
      </w:r>
    </w:p>
    <w:p w14:paraId="43A40EE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не расстояние между объектами;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расстояние между режимами допустимости.</w:t>
      </w:r>
    </w:p>
    <w:p w14:paraId="33678F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7.2.4. Близость без расстояния</w:t>
      </w:r>
    </w:p>
    <w:p w14:paraId="49C57A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контексте: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два паттерна «близки»,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устойчивы при почти одинаковых условиях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два паттерна «удалены»,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для перехода между ними требуется радикальное изменение условий.</w:t>
      </w:r>
    </w:p>
    <w:p w14:paraId="14A819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близость — это сходство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удалённость — это несовместимость условий.</w:t>
      </w:r>
    </w:p>
    <w:p w14:paraId="0E6773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7.2.5. Метрика до геометрии</w:t>
      </w:r>
    </w:p>
    <w:p w14:paraId="4EFF92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тезис:</w:t>
      </w:r>
    </w:p>
    <w:p w14:paraId="14C436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логически предшествует геометрии.</w:t>
      </w:r>
    </w:p>
    <w:p w14:paraId="14473C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Сначала возникает: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мера этой различимости,</w:t>
      </w:r>
    </w:p>
    <w:p w14:paraId="57C46A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 только потом: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координаты,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кривизна,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геометрические структуры.</w:t>
      </w:r>
    </w:p>
    <w:p w14:paraId="411B0BD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Геометрия — это стабилизированная форма метрики, а не наоборот.</w:t>
      </w:r>
    </w:p>
    <w:p w14:paraId="48F7F3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7.2.6. Динамичность метрики</w:t>
      </w:r>
    </w:p>
    <w:p w14:paraId="286108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условия устойчивости могут перераспределяться,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влияет на ширину областей допустимости,</w:t>
      </w:r>
    </w:p>
    <w:p w14:paraId="63CEF0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обязана быть постоянной,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может изменяться,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может искривляться.</w:t>
      </w:r>
    </w:p>
    <w:p w14:paraId="2B2EFC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динамическую геометрию,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зависимость метрики от массы,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возможность разных метрик в разных режимах актуализации.</w:t>
      </w:r>
    </w:p>
    <w:p w14:paraId="56F47B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7.2.7. Почему метрика универсальна в классическом мире</w:t>
      </w:r>
    </w:p>
    <w:p w14:paraId="3785DE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классических условиях: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доминируют тяжёлые, инертные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их области устойчивости широки и стабильны.</w:t>
      </w:r>
    </w:p>
    <w:p w14:paraId="1DEF6B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результате: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условий меняется медленно;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стабилизируется;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кажется евклидовым и универсальным.</w:t>
      </w:r>
    </w:p>
    <w:p w14:paraId="44F432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фундаментальность метрики, а следствие устойчивости режима.</w:t>
      </w:r>
    </w:p>
    <w:p w14:paraId="316597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7.2.8. Связь метрики с массой (подготовка к гравитации)</w:t>
      </w:r>
    </w:p>
    <w:p w14:paraId="7AA84E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6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 паттерна.</w:t>
      </w:r>
    </w:p>
    <w:p w14:paraId="5E8298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тяжёлые паттерны изменяют распределение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приводит к неравномерной различимости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эффект искривления метрики.</w:t>
      </w:r>
    </w:p>
    <w:p w14:paraId="1AEC1C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w:t>
      </w:r>
    </w:p>
    <w:p w14:paraId="6839DF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влияет на метрику не через «силу»,</w:t>
      </w:r>
      <w:r>
        <w:rPr>
          <w:rFonts w:hint="default"/>
          <w:color w:val="auto"/>
        </w:rPr>
        <w:br w:type="textWrapping"/>
      </w:r>
      <w:r>
        <w:rPr>
          <w:rFonts w:hint="default"/>
          <w:color w:val="auto"/>
        </w:rPr>
        <w:t>а через перераспределение условий устойчивости.</w:t>
      </w:r>
    </w:p>
    <w:p w14:paraId="30D046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C811A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7.2.9. Итоговые положения пункта 7.2</w:t>
      </w:r>
    </w:p>
    <w:p w14:paraId="7CF54D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Метрика не является фундаментальной.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Метрика измеряет различимость условий устойчивости.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Расстояние — производное понятие.</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Геометрия возникает после метрики.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Масса влияет на метрику через устойчивость.</w:t>
      </w:r>
    </w:p>
    <w:p w14:paraId="68FAD7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br w:type="textWrapping"/>
      </w:r>
    </w:p>
    <w:p w14:paraId="1277B6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 Размерность как число независимых вариаций</w:t>
      </w:r>
    </w:p>
    <w:p w14:paraId="30D3E6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того как пространство определено как различение областей устойчивости (7.1),</w:t>
      </w:r>
      <w:r>
        <w:rPr>
          <w:rFonts w:hint="default"/>
          <w:color w:val="auto"/>
          <w:lang w:val="ru-RU"/>
        </w:rPr>
        <w:t xml:space="preserve"> </w:t>
      </w:r>
      <w:r>
        <w:rPr>
          <w:rFonts w:hint="default"/>
          <w:color w:val="auto"/>
        </w:rPr>
        <w:t>а метрика — как мера различимости условий (7.2),</w:t>
      </w:r>
      <w:r>
        <w:rPr>
          <w:rFonts w:hint="default"/>
          <w:color w:val="auto"/>
          <w:lang w:val="ru-RU"/>
        </w:rPr>
        <w:t xml:space="preserve"> </w:t>
      </w:r>
      <w:r>
        <w:rPr>
          <w:rFonts w:hint="default"/>
          <w:color w:val="auto"/>
        </w:rPr>
        <w:t>возникает ключевой вопрос:</w:t>
      </w:r>
    </w:p>
    <w:p w14:paraId="2BE279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что именно мы называем размерностью?</w:t>
      </w:r>
    </w:p>
    <w:p w14:paraId="42B38E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7.3.1. Отказ от размерности как числа осей</w:t>
      </w:r>
    </w:p>
    <w:p w14:paraId="201D3A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Классическое понимание размерности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оси координат,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независимые направления,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заранее заданное пространство.</w:t>
      </w:r>
    </w:p>
    <w:p w14:paraId="7BD48C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координат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осей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ещё не стабилизировано.</w:t>
      </w:r>
    </w:p>
    <w:p w14:paraId="7A19D8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6FC185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размерность не может быть числом осей в пространстве,</w:t>
      </w:r>
      <w:r>
        <w:rPr>
          <w:rFonts w:hint="default"/>
          <w:color w:val="auto"/>
        </w:rPr>
        <w:br w:type="textWrapping"/>
      </w:r>
      <w:r>
        <w:rPr>
          <w:rFonts w:hint="default"/>
          <w:color w:val="auto"/>
        </w:rPr>
        <w:t>которого ещё не существует.</w:t>
      </w:r>
    </w:p>
    <w:p w14:paraId="5419BC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7.3.2. Базовое определение размерности</w:t>
      </w:r>
    </w:p>
    <w:p w14:paraId="400F1D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Размерность определяется как:</w:t>
      </w:r>
    </w:p>
    <w:p w14:paraId="2CFA8B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число независимых вариаций условий структурного среза,</w:t>
      </w:r>
      <w:r>
        <w:rPr>
          <w:rFonts w:hint="default"/>
          <w:color w:val="auto"/>
        </w:rPr>
        <w:br w:type="textWrapping"/>
      </w:r>
      <w:r>
        <w:rPr>
          <w:rFonts w:hint="default"/>
          <w:color w:val="auto"/>
        </w:rPr>
        <w:t>при которых сохраняется устойчивость актуализируемых паттернов.</w:t>
      </w:r>
    </w:p>
    <w:p w14:paraId="7C857C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Ключевые слова здесь: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независимых,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 сохранением устойчивости.</w:t>
      </w:r>
    </w:p>
    <w:p w14:paraId="74F2795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7.3.3. Что значит «независимая вариация»</w:t>
      </w:r>
    </w:p>
    <w:p w14:paraId="7779D5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Вариации условий считаются независимыми,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изменение одной не может быть полностью компенсировано изменением другой;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по-разному влияют на устойчивость паттернов.</w:t>
      </w:r>
    </w:p>
    <w:p w14:paraId="71732A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 изменения сводятся к одному параметру → размерность 1;</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возможны два независимых изменения → размерность 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три → размерность 3.</w:t>
      </w:r>
    </w:p>
    <w:p w14:paraId="6A8423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7.3.4. Размерность до геометрии</w:t>
      </w:r>
    </w:p>
    <w:p w14:paraId="61127C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размерность возникает до: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координат,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углов,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w:t>
      </w:r>
    </w:p>
    <w:p w14:paraId="1D355A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описывает: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структуру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форму пространства.</w:t>
      </w:r>
    </w:p>
    <w:p w14:paraId="68AFAA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Геометрическая интерпретация размерности — вторична.</w:t>
      </w:r>
    </w:p>
    <w:p w14:paraId="3A1EEC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7.3.5. Почему размерность может быть дробной или меняющейся</w:t>
      </w:r>
    </w:p>
    <w:p w14:paraId="0AE0C2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может зависеть от вариаций неравномерно,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некоторые направления вариативности могут быть частично подавлены,</w:t>
      </w:r>
    </w:p>
    <w:p w14:paraId="672B08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возможны режимы, 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размерность нецелая,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или меняется при переходе между режимами актуализации.</w:t>
      </w:r>
    </w:p>
    <w:p w14:paraId="612C1C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естественно приводит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фрактальным структурам,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эффективным размерностям,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масштабной зависимости размерности.</w:t>
      </w:r>
    </w:p>
    <w:p w14:paraId="168D29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7.3.6. Критическая размерность устойчивости</w:t>
      </w:r>
    </w:p>
    <w:p w14:paraId="58177E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 любая размерность допускает устойчивые паттерны.</w:t>
      </w:r>
    </w:p>
    <w:p w14:paraId="74530D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размерность слишком мала → недостаточно вариативности для сложных структур;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размерность слишком велика → устойчивость размывается, паттерны не удерживаются.</w:t>
      </w:r>
    </w:p>
    <w:p w14:paraId="3FEE20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2D54F3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наблюдаемая размерность — это результат отбора устойчивых режимов.</w:t>
      </w:r>
    </w:p>
    <w:p w14:paraId="72BEDA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Размерность — не случайна и не задана,</w:t>
      </w:r>
      <w:r>
        <w:rPr>
          <w:rFonts w:hint="default"/>
          <w:color w:val="auto"/>
        </w:rPr>
        <w:br w:type="textWrapping"/>
      </w:r>
      <w:r>
        <w:rPr>
          <w:rFonts w:hint="default"/>
          <w:color w:val="auto"/>
        </w:rPr>
        <w:t>она выживает.</w:t>
      </w:r>
    </w:p>
    <w:p w14:paraId="53F064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7.3.7. Почему классический мир выглядит трёхмерным</w:t>
      </w:r>
    </w:p>
    <w:p w14:paraId="097785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макроскопическом режиме: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именно три независимые вариации условий оказываются: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достаточными для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избыточными.</w:t>
      </w:r>
    </w:p>
    <w:p w14:paraId="0A6017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аксиома, а следствие: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структурной инерции,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устойчивости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ширины областей допустимости.</w:t>
      </w:r>
    </w:p>
    <w:p w14:paraId="481FA4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7.3.8. Потеря размерности в предельных режимах</w:t>
      </w:r>
    </w:p>
    <w:p w14:paraId="13DDD5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предельных условиях: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чёрные дыры,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квантовые пределы,</w:t>
      </w:r>
    </w:p>
    <w:p w14:paraId="67511C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некоторые вариации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теряют независимость,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схлопываются,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перестают быть различимыми.</w:t>
      </w:r>
    </w:p>
    <w:p w14:paraId="217036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результате: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размерность уменьшается,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или теряет смысл как характеристика.</w:t>
      </w:r>
    </w:p>
    <w:p w14:paraId="03DF4E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7.3.9. Итоговые положения пункта 7.3</w:t>
      </w:r>
    </w:p>
    <w:p w14:paraId="6C35D9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Размерность не является фундаментальной.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Размерность — это число независимых вариаций условий устойчивости.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Геометрическая размерность — вторичная интерпретация.</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Размерность может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изменяемой,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эффективной,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фрактальной.</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Наблюдаемая размерность — результат отбора устойчивых режимов.</w:t>
      </w:r>
    </w:p>
    <w:p w14:paraId="200297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 Граница классичности как фазовый переход устойчивости</w:t>
      </w:r>
    </w:p>
    <w:p w14:paraId="563622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определения: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пространства как различения областей устойчивости (7.1),</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метрики как меры различимости условий (7.2),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размерности как числа независимых вариаций (7.3),</w:t>
      </w:r>
    </w:p>
    <w:p w14:paraId="13FCC9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становится возможным строго поставить вопрос:</w:t>
      </w:r>
    </w:p>
    <w:p w14:paraId="59AEB4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почему мир выглядит классическим, а не квантовым, и где проходит граница между этими режимами?</w:t>
      </w:r>
    </w:p>
    <w:p w14:paraId="7B44FB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7.4.1. Классичность не как фундамент, а как режим</w:t>
      </w:r>
    </w:p>
    <w:p w14:paraId="77C016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классичность не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базовым свойством реальности,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исходной онтологической структурой.</w:t>
      </w:r>
    </w:p>
    <w:p w14:paraId="4489D89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Классичность — это:</w:t>
      </w:r>
    </w:p>
    <w:p w14:paraId="17B2599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режим устойчивой актуализации,</w:t>
      </w:r>
      <w:r>
        <w:rPr>
          <w:rFonts w:hint="default"/>
          <w:color w:val="auto"/>
        </w:rPr>
        <w:br w:type="textWrapping"/>
      </w:r>
      <w:r>
        <w:rPr>
          <w:rFonts w:hint="default"/>
          <w:color w:val="auto"/>
        </w:rPr>
        <w:t>сохраняющийся при большом числе допустимых структурных срезов.</w:t>
      </w:r>
    </w:p>
    <w:p w14:paraId="19249D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7.4.2. Определение границы классичности</w:t>
      </w:r>
    </w:p>
    <w:p w14:paraId="309745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Граница классичности определяется как:</w:t>
      </w:r>
    </w:p>
    <w:p w14:paraId="0B859D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порог, при котором область допустимых вариаций условий становится достаточно широкой,</w:t>
      </w:r>
      <w:r>
        <w:rPr>
          <w:rFonts w:hint="default"/>
          <w:color w:val="auto"/>
        </w:rPr>
        <w:br w:type="textWrapping"/>
      </w:r>
      <w:r>
        <w:rPr>
          <w:rFonts w:hint="default"/>
          <w:color w:val="auto"/>
        </w:rPr>
        <w:t>чтобы паттерн сохранял актуализацию при произвольных малых возмущениях.</w:t>
      </w:r>
    </w:p>
    <w:p w14:paraId="2F86C7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 этого порога: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малые изменения условий разрушают 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доминируют квантовые режимы.</w:t>
      </w:r>
    </w:p>
    <w:p w14:paraId="35EA4E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него: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устойчива,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наблюдаются классические объекты и траектории.</w:t>
      </w:r>
    </w:p>
    <w:p w14:paraId="3FDB5C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7.4.3. Фазовый характер перехода</w:t>
      </w:r>
    </w:p>
    <w:p w14:paraId="40C719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Переход от квантового к классическому: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плавным в онтологическом смысле,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представляет собой фазовый переход устойчивости.</w:t>
      </w:r>
    </w:p>
    <w:p w14:paraId="18411F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Аналогия: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как при фазовом переходе вещества,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здесь меняется не состояние материи,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структура допустимости актуализации.</w:t>
      </w:r>
    </w:p>
    <w:p w14:paraId="415E6FB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7.4.4. Почему квантовые эффекты исчезают в классическом мире</w:t>
      </w:r>
    </w:p>
    <w:p w14:paraId="6BC218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классическом режиме: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срезов широка,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вариации условий слабо влияют на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паттерны подавлены.</w:t>
      </w:r>
    </w:p>
    <w:p w14:paraId="421925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квантовая суперпозиция не исчезает,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перестаёт проявляться на уровне фактов.</w:t>
      </w:r>
    </w:p>
    <w:p w14:paraId="22D533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коллапс, а потеря различимости альтернатив.</w:t>
      </w:r>
    </w:p>
    <w:p w14:paraId="6AEEB7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7.4.5. Масса как ключевой параметр границы</w:t>
      </w:r>
    </w:p>
    <w:p w14:paraId="133C3A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6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мера сопротивления перераспределению условий.</w:t>
      </w:r>
    </w:p>
    <w:p w14:paraId="66EF00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Чем больше масса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шире его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выше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дальше он от квантового порога.</w:t>
      </w:r>
    </w:p>
    <w:p w14:paraId="0AC35E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p>
    <w:p w14:paraId="156055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является параметром, определяющим положение границы классичности.</w:t>
      </w:r>
    </w:p>
    <w:p w14:paraId="4496C4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7.4.6. Масштабность границы классичности</w:t>
      </w:r>
    </w:p>
    <w:p w14:paraId="5868B0B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Граница классичности: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универсальна,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зависит от: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масштаба,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структуры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среды актуализации.</w:t>
      </w:r>
    </w:p>
    <w:p w14:paraId="0AF897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макроскопическую классичность,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микроскопическую квантовость,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мезоскопические переходные режимы.</w:t>
      </w:r>
    </w:p>
    <w:p w14:paraId="102268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7.4.7. Классичность как иллюзия фундаментальности</w:t>
      </w:r>
    </w:p>
    <w:p w14:paraId="3FAB26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классический режим устойчив в широком диапазоне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воспринимается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фундаментальный,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независимый от условий.</w:t>
      </w:r>
    </w:p>
    <w:p w14:paraId="53D37F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это:</w:t>
      </w:r>
    </w:p>
    <w:p w14:paraId="4CAC79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иллюзия, порождённая шириной области допустимости.</w:t>
      </w:r>
    </w:p>
    <w:p w14:paraId="67919A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7.4.8. Итоговые положения пункта 7.4</w:t>
      </w:r>
    </w:p>
    <w:p w14:paraId="2F8F86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Классичность — это режим устойчивости, а не фундамент.</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Граница классичности — фазовый переход устойчивости.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Квантовые эффекты подавляются шириной допустимых срезов.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Масса определяет положение границы классичности.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Классический мир — стабилизированный режим актуализации.</w:t>
      </w:r>
    </w:p>
    <w:p w14:paraId="1C2736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 Гравитация как градиент допустимости</w:t>
      </w:r>
    </w:p>
    <w:p w14:paraId="41EF4B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установления того,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есть различение областей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 мера различимости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классичность — фазовый режим устойчивости,</w:t>
      </w:r>
    </w:p>
    <w:p w14:paraId="61F70B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становится возможным строго определить гравитацию без обращения к силе, полю или искривлению пространства как первичным сущностям.</w:t>
      </w:r>
    </w:p>
    <w:p w14:paraId="4332D2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7.5.1. Принципиальный отказ от силы</w:t>
      </w:r>
    </w:p>
    <w:p w14:paraId="6FDC69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гравитация не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фундаментальной силой,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взаимодействием,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переносом энергии или информации.</w:t>
      </w:r>
    </w:p>
    <w:p w14:paraId="1CA3A8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Любое силовое описание — это эффективный язык, применимый только в стабилизированных режимах.</w:t>
      </w:r>
    </w:p>
    <w:p w14:paraId="24914E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 гравитация возникает до сил.</w:t>
      </w:r>
    </w:p>
    <w:p w14:paraId="13298F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7.5.2. Определение гравитации</w:t>
      </w:r>
    </w:p>
    <w:p w14:paraId="4F25FA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Гравитация определяется как:</w:t>
      </w:r>
    </w:p>
    <w:p w14:paraId="058DB4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градиент области допустимости актуализации,</w:t>
      </w:r>
      <w:r>
        <w:rPr>
          <w:rFonts w:hint="default"/>
          <w:color w:val="auto"/>
        </w:rPr>
        <w:br w:type="textWrapping"/>
      </w:r>
      <w:r>
        <w:rPr>
          <w:rFonts w:hint="default"/>
          <w:color w:val="auto"/>
        </w:rPr>
        <w:t>возникающий вследствие структурной инерции (массы) устойчивых паттернов.</w:t>
      </w:r>
    </w:p>
    <w:p w14:paraId="7C5A83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изменяет распределение допустимых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изменение воспринимается как «притяжение».</w:t>
      </w:r>
    </w:p>
    <w:p w14:paraId="180CC5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7.5.3. Почему массивные паттерны «притягивают»</w:t>
      </w:r>
    </w:p>
    <w:p w14:paraId="3ED012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6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сопротивление перераспределению условий.</w:t>
      </w:r>
    </w:p>
    <w:p w14:paraId="56F758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массивный паттерн стабилизирует вокруг себя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вблизи него актуализация других паттернов возможна только при согласовании с этой областью.</w:t>
      </w:r>
    </w:p>
    <w:p w14:paraId="0AF4E4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тому, что:</w:t>
      </w:r>
    </w:p>
    <w:p w14:paraId="5A7220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траектории актуализации «стекаются» к массивным паттернам.</w:t>
      </w:r>
    </w:p>
    <w:p w14:paraId="5E39B1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7.5.4. Гравитация без пространства</w:t>
      </w:r>
    </w:p>
    <w:p w14:paraId="7724DF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гравитация не происходит в пространстве,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возникает вследствие гравитационного перераспределения допустимости.</w:t>
      </w:r>
    </w:p>
    <w:p w14:paraId="301644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w:t>
      </w:r>
    </w:p>
    <w:p w14:paraId="3E6E85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 масса искривляет пространство,</w:t>
      </w:r>
      <w:r>
        <w:rPr>
          <w:rFonts w:hint="default"/>
          <w:color w:val="auto"/>
        </w:rPr>
        <w:br w:type="textWrapping"/>
      </w:r>
      <w:r>
        <w:rPr>
          <w:rFonts w:hint="default"/>
          <w:color w:val="auto"/>
        </w:rPr>
        <w:t>а перераспределение допустимости стабилизируется как метрика.</w:t>
      </w:r>
    </w:p>
    <w:p w14:paraId="0AD7AE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7.5.5. Связь с метрикой</w:t>
      </w:r>
    </w:p>
    <w:p w14:paraId="1E9F59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 мера различимости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изменяет эти условия,</w:t>
      </w:r>
    </w:p>
    <w:p w14:paraId="3FE8EA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w:t>
      </w:r>
    </w:p>
    <w:p w14:paraId="1691D9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гравитационное поле является выражением неравномерной метрики допустимости.</w:t>
      </w:r>
    </w:p>
    <w:p w14:paraId="176A3B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Геометрическое описание гравитации — следствие, а не причина.</w:t>
      </w:r>
    </w:p>
    <w:p w14:paraId="34E4D2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7.5.6. Почему гравитация универсальна</w:t>
      </w:r>
    </w:p>
    <w:p w14:paraId="247F950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Гравитация действует на все паттерны,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различает их внутреннюю структуру,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зависит только от устойчивости и инерции.</w:t>
      </w:r>
    </w:p>
    <w:p w14:paraId="54B3A1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универсальность гравитации,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экранирования,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независимость от заряда или состава.</w:t>
      </w:r>
    </w:p>
    <w:p w14:paraId="4D8EE1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7.5.7. Слабость гравитации</w:t>
      </w:r>
    </w:p>
    <w:p w14:paraId="5583E9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Гравитация кажется слабой,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связана не с локальными взаимодействиями,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с глобальным перераспределением допустимости.</w:t>
      </w:r>
    </w:p>
    <w:p w14:paraId="356D4D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Локальные силы действуют внутри среза,</w:t>
      </w:r>
      <w:r>
        <w:rPr>
          <w:rFonts w:hint="default"/>
          <w:color w:val="auto"/>
        </w:rPr>
        <w:br w:type="textWrapping"/>
      </w:r>
      <w:r>
        <w:rPr>
          <w:rFonts w:hint="default"/>
          <w:color w:val="auto"/>
        </w:rPr>
        <w:t>гравитация — на структуру самого среза.</w:t>
      </w:r>
    </w:p>
    <w:p w14:paraId="130A9C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7.5.8. Гравитация и граница классичности</w:t>
      </w:r>
    </w:p>
    <w:p w14:paraId="75F9A5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пункта 7.4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определяет границу классичности.</w:t>
      </w:r>
    </w:p>
    <w:p w14:paraId="059CFC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074006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гравитация усиливает классичность,</w:t>
      </w:r>
      <w:r>
        <w:rPr>
          <w:rFonts w:hint="default"/>
          <w:color w:val="auto"/>
        </w:rPr>
        <w:br w:type="textWrapping"/>
      </w:r>
      <w:r>
        <w:rPr>
          <w:rFonts w:hint="default"/>
          <w:color w:val="auto"/>
        </w:rPr>
        <w:t>подавляя альтернативные актуализации.</w:t>
      </w:r>
    </w:p>
    <w:p w14:paraId="064C24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гравитация всегда классична,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она не квантуется напрямую,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квантовая гравитация проблематична.</w:t>
      </w:r>
    </w:p>
    <w:p w14:paraId="1393B9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7.5.9. Онтологический приоритет гравитации</w:t>
      </w:r>
    </w:p>
    <w:p w14:paraId="2680F2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гравитация: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фундаментальное взаимодействие,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первичное структурное явление.</w:t>
      </w:r>
    </w:p>
    <w:p w14:paraId="00B2A0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логически предшествует: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силам,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геометрии,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времени как параметру движения.</w:t>
      </w:r>
    </w:p>
    <w:p w14:paraId="67B937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7.5.10. Итоговые положения пункта 7.5</w:t>
      </w:r>
    </w:p>
    <w:p w14:paraId="4C5E0B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Гравитация — градиент допустимости актуализации.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Масса формирует структуру этого градиента.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Пространство и метрика стабилизируются как следствие.</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Гравитация универсальна и неэкранируема.</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Классичность — усиленный гравитацией режим устойчивости.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Геометрическое описание — эффективный язык.</w:t>
      </w:r>
    </w:p>
    <w:p w14:paraId="48E6D8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5A42E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IV. ВРЕМЯ И КОСМОЛОГИЯ</w:t>
      </w:r>
    </w:p>
    <w:p w14:paraId="715D8C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8. Происхождение времени</w:t>
      </w:r>
    </w:p>
    <w:p w14:paraId="35602A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 Время как порядок структурных срезов</w:t>
      </w:r>
    </w:p>
    <w:p w14:paraId="07772C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того как в главах 3–7 было показано,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актуализируется через структурные срезы,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является стабилизированным различением областей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гравитация — градиент допустимости,</w:t>
      </w:r>
    </w:p>
    <w:p w14:paraId="1FCA0E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становится необходимым строго определить статус времени.</w:t>
      </w:r>
    </w:p>
    <w:p w14:paraId="77763E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8.1.1. Принципиальный отказ от времени как фона</w:t>
      </w:r>
    </w:p>
    <w:p w14:paraId="650DD1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время не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фундаментальной координатой,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универсальным параметром,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контейнером для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независимой осью реальности.</w:t>
      </w:r>
    </w:p>
    <w:p w14:paraId="608D21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Введение времени как первичной сущности приводит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скрытому наблюдателю,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априорной причинности,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логическому кругу «событие → время → событие».</w:t>
      </w:r>
    </w:p>
    <w:p w14:paraId="1A49CB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 время не может быть онтологическим фундаментом.</w:t>
      </w:r>
    </w:p>
    <w:p w14:paraId="58BCE5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8.1.2. Отсутствие времени вне структурного среза</w:t>
      </w:r>
    </w:p>
    <w:p w14:paraId="4C4D8B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Вне структурного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актуализация,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различие «раньше–позже»,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порядок событий.</w:t>
      </w:r>
    </w:p>
    <w:p w14:paraId="5A4E22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34F8C9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Вне структурного среза времени не существует.</w:t>
      </w:r>
    </w:p>
    <w:p w14:paraId="418671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в целом не находится «во времени»</w:t>
      </w:r>
      <w:r>
        <w:rPr>
          <w:rFonts w:hint="default"/>
          <w:color w:val="auto"/>
        </w:rPr>
        <w:br w:type="textWrapping"/>
      </w:r>
      <w:r>
        <w:rPr>
          <w:rFonts w:hint="default"/>
          <w:color w:val="auto"/>
        </w:rPr>
        <w:t>и не «эволюционирует».</w:t>
      </w:r>
    </w:p>
    <w:p w14:paraId="205932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8.1.3. Минимальное определение времени</w:t>
      </w:r>
    </w:p>
    <w:p w14:paraId="5F3707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определяется как:</w:t>
      </w:r>
    </w:p>
    <w:p w14:paraId="2D888C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упорядоченность последовательных структурных срезов,</w:t>
      </w:r>
      <w:r>
        <w:rPr>
          <w:rFonts w:hint="default"/>
          <w:color w:val="auto"/>
        </w:rPr>
        <w:br w:type="textWrapping"/>
      </w:r>
      <w:r>
        <w:rPr>
          <w:rFonts w:hint="default"/>
          <w:color w:val="auto"/>
        </w:rPr>
        <w:t>при которой сохраняется самосогласованная устойчивость паттернов.</w:t>
      </w:r>
    </w:p>
    <w:p w14:paraId="5F97A1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Ключевые элементы: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сами срезы,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их упорядоченность,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условие сохранения устойчивости.</w:t>
      </w:r>
    </w:p>
    <w:p w14:paraId="5FCB5B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8.1.4. Почему возникает порядок</w:t>
      </w:r>
    </w:p>
    <w:p w14:paraId="321CA9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Порядок срезов возникает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области допустимости не симметричны,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перераспределение устойчивости необратимо,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утраченные альтернативы не восстанавливаются автоматически.</w:t>
      </w:r>
    </w:p>
    <w:p w14:paraId="205222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w:t>
      </w:r>
    </w:p>
    <w:p w14:paraId="108EC0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 каждый срез может следовать за любым другим.</w:t>
      </w:r>
    </w:p>
    <w:p w14:paraId="00AC4C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Допустимость задаёт направление.</w:t>
      </w:r>
    </w:p>
    <w:p w14:paraId="36EFDB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8.1.5. Время как производная устойчивости</w:t>
      </w:r>
    </w:p>
    <w:p w14:paraId="65C770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не управляет актуализацией.</w:t>
      </w:r>
    </w:p>
    <w:p w14:paraId="74E146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Наоборот: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определяет допустимые переходы,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допустимые переходы формируют порядок,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этот порядок стабилизируется как время.</w:t>
      </w:r>
    </w:p>
    <w:p w14:paraId="578FA6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p>
    <w:p w14:paraId="532F73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 это не причина,</w:t>
      </w:r>
      <w:r>
        <w:rPr>
          <w:rFonts w:hint="default"/>
          <w:color w:val="auto"/>
        </w:rPr>
        <w:br w:type="textWrapping"/>
      </w:r>
      <w:r>
        <w:rPr>
          <w:rFonts w:hint="default"/>
          <w:color w:val="auto"/>
        </w:rPr>
        <w:t>а следствие устойчивой актуализации.</w:t>
      </w:r>
    </w:p>
    <w:p w14:paraId="1D2DC2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8.1.6. Связь времени с массой и гравитацией</w:t>
      </w:r>
    </w:p>
    <w:p w14:paraId="1189BE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предыдущих глав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сужает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гравитация искажает распределение условий.</w:t>
      </w:r>
    </w:p>
    <w:p w14:paraId="33EF88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порядок срезов зависит от массы,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не универсально,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скорость течения времени — эффективная характеристика устойчивости.</w:t>
      </w:r>
    </w:p>
    <w:p w14:paraId="3F6CAC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логически подготавливает: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гравитационное замедление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релятивистские эффекты,</w:t>
      </w:r>
      <w:r>
        <w:rPr>
          <w:rFonts w:hint="default"/>
          <w:color w:val="auto"/>
        </w:rPr>
        <w:br w:type="textWrapping"/>
      </w:r>
      <w:r>
        <w:rPr>
          <w:rFonts w:hint="default"/>
          <w:color w:val="auto"/>
        </w:rPr>
        <w:t>без введения времени как поля.</w:t>
      </w:r>
    </w:p>
    <w:p w14:paraId="52B9A7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8.1.7. Почему время воспринимается как непрерывное</w:t>
      </w:r>
    </w:p>
    <w:p w14:paraId="745B18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стабилизированных режимах: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число допустимых срезов велико,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переходы между ними малы,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порядок сглажен.</w:t>
      </w:r>
    </w:p>
    <w:p w14:paraId="021BEF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создаёт иллюзию: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непрерывного течения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единой временной оси.</w:t>
      </w:r>
    </w:p>
    <w:p w14:paraId="5430EB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 же время дискретно по срезам,</w:t>
      </w:r>
      <w:r>
        <w:rPr>
          <w:rFonts w:hint="default"/>
          <w:color w:val="auto"/>
        </w:rPr>
        <w:br w:type="textWrapping"/>
      </w:r>
      <w:r>
        <w:rPr>
          <w:rFonts w:hint="default"/>
          <w:color w:val="auto"/>
        </w:rPr>
        <w:t>но непрерывно по восприятию.</w:t>
      </w:r>
    </w:p>
    <w:p w14:paraId="21AE52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8.1.8. Отличие от параметрического времени физики</w:t>
      </w:r>
    </w:p>
    <w:p w14:paraId="3EBCA3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Физическое время (t):</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является параметром моделей,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работает внутри устойчивых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фундаментальным.</w:t>
      </w:r>
    </w:p>
    <w:p w14:paraId="36667B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Онтологическое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измеряется напрямую,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существует без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неотделимо от структуры допустимости.</w:t>
      </w:r>
    </w:p>
    <w:p w14:paraId="4A1723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8.1.9. Итоговые положения пункта 8.1</w:t>
      </w:r>
    </w:p>
    <w:p w14:paraId="2593F9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Время не является фундаментальной сущностью.</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Вне структурного среза времени нет.</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Время — это порядок допустимых срезов.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Порядок обусловлен устойчивостью и утратой альтернатив.</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Масса и гравитация влияют на время через допустимость.</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Параметрическое время физики — эффективное описание.</w:t>
      </w:r>
    </w:p>
    <w:p w14:paraId="32F477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 Стрела времени как утрата альтернатив</w:t>
      </w:r>
    </w:p>
    <w:p w14:paraId="7E68FA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в п. 8.1 время было определено как порядок допустимых структурных срезов, то в настоящем пункте требуется ответить на принципиальный вопрос:</w:t>
      </w:r>
    </w:p>
    <w:p w14:paraId="15F2F1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почему этот порядок направлен,</w:t>
      </w:r>
      <w:r>
        <w:rPr>
          <w:rFonts w:hint="default"/>
          <w:color w:val="auto"/>
        </w:rPr>
        <w:br w:type="textWrapping"/>
      </w:r>
      <w:r>
        <w:rPr>
          <w:rFonts w:hint="default"/>
          <w:color w:val="auto"/>
        </w:rPr>
        <w:t>а не симметричен.</w:t>
      </w:r>
    </w:p>
    <w:p w14:paraId="277889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8.2.1. Проблема стрелы времени</w:t>
      </w:r>
    </w:p>
    <w:p w14:paraId="0DAC10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и квантовой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фундаментальные уравнения в значительной степени обратимы,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симметричны по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задают предпочтительного направления «из прошлого в будущее».</w:t>
      </w:r>
    </w:p>
    <w:p w14:paraId="3E21FA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не менее: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необратимы,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разрушенные структуры не восстанавливаются сами,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имеет направление.</w:t>
      </w:r>
    </w:p>
    <w:p w14:paraId="0DCE76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F2E91B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стрела времени не может быть свойством уравнений,</w:t>
      </w:r>
      <w:r>
        <w:rPr>
          <w:rFonts w:hint="default"/>
          <w:color w:val="auto"/>
        </w:rPr>
        <w:br w:type="textWrapping"/>
      </w:r>
      <w:r>
        <w:rPr>
          <w:rFonts w:hint="default"/>
          <w:color w:val="auto"/>
        </w:rPr>
        <w:t>она должна быть следствием механизма актуализации.</w:t>
      </w:r>
    </w:p>
    <w:p w14:paraId="52F020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8.2.2. Отказ от энтропии как первоосновы</w:t>
      </w:r>
    </w:p>
    <w:p w14:paraId="7A73F0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Энтропия: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предполагает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предполагает состояние,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предполагает статистику.</w:t>
      </w:r>
    </w:p>
    <w:p w14:paraId="35F357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 она не может быть объяснением стрелы времени,</w:t>
      </w:r>
      <w:r>
        <w:rPr>
          <w:rFonts w:hint="default"/>
          <w:color w:val="auto"/>
        </w:rPr>
        <w:br w:type="textWrapping"/>
      </w:r>
      <w:r>
        <w:rPr>
          <w:rFonts w:hint="default"/>
          <w:color w:val="auto"/>
        </w:rPr>
        <w:t>а лишь её следствием.</w:t>
      </w:r>
    </w:p>
    <w:p w14:paraId="2C9C82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стрела времени должна быть выведена до энтропии.</w:t>
      </w:r>
    </w:p>
    <w:p w14:paraId="0F5F31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8.2.3. Ключевой принцип: утрата альтернатив</w:t>
      </w:r>
    </w:p>
    <w:p w14:paraId="4D6E0B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каждом структурном срезе: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актуализируется не всё возможное,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лишь допустимое,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причём только часть допустимого.</w:t>
      </w:r>
    </w:p>
    <w:p w14:paraId="14072F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этом: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паттерны не уничтожаются онтологически,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утрачивают возможность актуализации в данном режиме.</w:t>
      </w:r>
    </w:p>
    <w:p w14:paraId="0B4E68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фундаментальному эффекту:</w:t>
      </w:r>
    </w:p>
    <w:p w14:paraId="5996C3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каждая актуализация сокращает множество допустимых продолжений.</w:t>
      </w:r>
    </w:p>
    <w:p w14:paraId="40DC32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8.2.4. Необратимость как структурный факт</w:t>
      </w:r>
    </w:p>
    <w:p w14:paraId="277C70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Утрата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симметрична,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компенсируема автоматически,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обратима локально.</w:t>
      </w:r>
    </w:p>
    <w:p w14:paraId="530307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Даже если паттерн существует в суперпозиции,</w:t>
      </w:r>
      <w:r>
        <w:rPr>
          <w:rFonts w:hint="default"/>
          <w:color w:val="auto"/>
        </w:rPr>
        <w:br w:type="textWrapping"/>
      </w:r>
      <w:r>
        <w:rPr>
          <w:rFonts w:hint="default"/>
          <w:color w:val="auto"/>
        </w:rPr>
        <w:t>его прежняя область допустимости может быть утрачена навсегда.</w:t>
      </w:r>
    </w:p>
    <w:p w14:paraId="4E0B805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565EA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назад существует меньше допустимых переходов, чем вперёд.</w:t>
      </w:r>
    </w:p>
    <w:p w14:paraId="0E9532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и есть онтологическая причина стрелы времени.</w:t>
      </w:r>
    </w:p>
    <w:p w14:paraId="309010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8.2.5. Почему невозможна симметричная эволюция</w:t>
      </w:r>
    </w:p>
    <w:p w14:paraId="6CC8F4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Симметричная во времени эволюция требовала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полного восстановления утраченных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точного возврата областей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отсутствия структурной инерции.</w:t>
      </w:r>
    </w:p>
    <w:p w14:paraId="020157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это запрещено: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массой как инерцией,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неравномерностью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фрактальной глубиной паттернов.</w:t>
      </w:r>
    </w:p>
    <w:p w14:paraId="46D7A4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p>
    <w:p w14:paraId="63B10A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симметрия по времени невозможна на уровне актуализации,</w:t>
      </w:r>
      <w:r>
        <w:rPr>
          <w:rFonts w:hint="default"/>
          <w:color w:val="auto"/>
        </w:rPr>
        <w:br w:type="textWrapping"/>
      </w:r>
      <w:r>
        <w:rPr>
          <w:rFonts w:hint="default"/>
          <w:color w:val="auto"/>
        </w:rPr>
        <w:t>даже если уравнения симметричны.</w:t>
      </w:r>
    </w:p>
    <w:p w14:paraId="06B6B5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8.2.6. Связь стрелы времени с фактом</w:t>
      </w:r>
    </w:p>
    <w:p w14:paraId="297B42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(гл. 14) —</w:t>
      </w:r>
      <w:r>
        <w:rPr>
          <w:rFonts w:hint="default"/>
          <w:color w:val="auto"/>
        </w:rPr>
        <w:br w:type="textWrapping"/>
      </w:r>
      <w:r>
        <w:rPr>
          <w:rFonts w:hint="default"/>
          <w:color w:val="auto"/>
        </w:rPr>
        <w:t>это редукция вариативности.</w:t>
      </w:r>
    </w:p>
    <w:p w14:paraId="243A99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Каждый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 одну реализацию,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устраняет 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делает прошлое жёстче, чем будущее.</w:t>
      </w:r>
    </w:p>
    <w:p w14:paraId="2D8901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E74F1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стрела времени усиливается по мере накопления фактов.</w:t>
      </w:r>
    </w:p>
    <w:p w14:paraId="13F5E6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 это кристаллизация стрелы времени.</w:t>
      </w:r>
    </w:p>
    <w:p w14:paraId="35FCFF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8.2.7. Масса, гравитация и локальная стрела времени</w:t>
      </w:r>
    </w:p>
    <w:p w14:paraId="62B190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сужает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гравитация деформирует порядок срезов,</w:t>
      </w:r>
    </w:p>
    <w:p w14:paraId="1D6980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областях высокой массы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утрата альтернатив происходит быстрее,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стрела времени локально «жёстче».</w:t>
      </w:r>
    </w:p>
    <w:p w14:paraId="7F206C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подготавливает: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релятивистские эффекты,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различие темпа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космологическую асимметрию.</w:t>
      </w:r>
    </w:p>
    <w:p w14:paraId="77068B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8.2.8. Стрела времени без субъекта</w:t>
      </w:r>
    </w:p>
    <w:p w14:paraId="0355A2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p>
    <w:p w14:paraId="418ACC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Стрела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сознания,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памяти.</w:t>
      </w:r>
    </w:p>
    <w:p w14:paraId="373179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возникает до субъективного опыта</w:t>
      </w:r>
      <w:r>
        <w:rPr>
          <w:rFonts w:hint="default"/>
          <w:color w:val="auto"/>
        </w:rPr>
        <w:br w:type="textWrapping"/>
      </w:r>
      <w:r>
        <w:rPr>
          <w:rFonts w:hint="default"/>
          <w:color w:val="auto"/>
        </w:rPr>
        <w:t>и является онтологическим фактом актуализации.</w:t>
      </w:r>
    </w:p>
    <w:p w14:paraId="261BD0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8.2.9. Итоговые положения пункта 8.2</w:t>
      </w:r>
    </w:p>
    <w:p w14:paraId="794B28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Стрела времени не выводится из уравнений.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Стрела времени не равна энтропии.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Причина стрелы — утрата альтернатив.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Каждая актуализация сокращает область допустимых продолжений.</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Необратимость является структурной, а не статистической.</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Факты усиливают стрелу времени.</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Масса и гравитация локально модифицируют стрелу.</w:t>
      </w:r>
    </w:p>
    <w:p w14:paraId="0B6E74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 Асимметрия прошлого и будущего</w:t>
      </w:r>
    </w:p>
    <w:p w14:paraId="1CADA3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в п. 8.2 была выведена стрела времени как следствие утраты альтернатив, то теперь необходимо строго ответить на вопрос:</w:t>
      </w:r>
    </w:p>
    <w:p w14:paraId="3060A1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почему прошлое и будущее неравноправны,</w:t>
      </w:r>
      <w:r>
        <w:rPr>
          <w:rFonts w:hint="default"/>
          <w:color w:val="auto"/>
        </w:rPr>
        <w:br w:type="textWrapping"/>
      </w:r>
      <w:r>
        <w:rPr>
          <w:rFonts w:hint="default"/>
          <w:color w:val="auto"/>
        </w:rPr>
        <w:t>даже в отсутствии наблюдателя, сознания и памяти.</w:t>
      </w:r>
    </w:p>
    <w:p w14:paraId="410C78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8.3.1. Формулировка проблемы</w:t>
      </w:r>
    </w:p>
    <w:p w14:paraId="5A6E6A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Интуитивно: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прошлое кажется фиксированным,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будущее — открытым.</w:t>
      </w:r>
    </w:p>
    <w:p w14:paraId="14572D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интуиция недопустима как объяснение.</w:t>
      </w:r>
    </w:p>
    <w:p w14:paraId="4AE9E9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Необходимо онтологическое различие, вытекающее из структуры актуализации, а не из субъективного восприятия.</w:t>
      </w:r>
    </w:p>
    <w:p w14:paraId="6E738F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8.3.2. Определение прошлого и будущего (строго)</w:t>
      </w:r>
    </w:p>
    <w:p w14:paraId="0C4156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w:t>
      </w:r>
    </w:p>
    <w:p w14:paraId="4B53C4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Прошлое — это множество структурных срезов,</w:t>
      </w:r>
      <w:r>
        <w:rPr>
          <w:rFonts w:hint="default"/>
          <w:color w:val="auto"/>
        </w:rPr>
        <w:br w:type="textWrapping"/>
      </w:r>
      <w:r>
        <w:rPr>
          <w:rFonts w:hint="default"/>
          <w:color w:val="auto"/>
        </w:rPr>
        <w:t>для которых: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уже произошла,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сокращена,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утрачены.</w:t>
      </w:r>
    </w:p>
    <w:p w14:paraId="77AEFE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Будущее — это множество структурных срезов,</w:t>
      </w:r>
      <w:r>
        <w:rPr>
          <w:rFonts w:hint="default"/>
          <w:color w:val="auto"/>
        </w:rPr>
        <w:br w:type="textWrapping"/>
      </w:r>
      <w:r>
        <w:rPr>
          <w:rFonts w:hint="default"/>
          <w:color w:val="auto"/>
        </w:rPr>
        <w:t>для которых: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ещё не произошла,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сохраняется,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ещё совместимы.</w:t>
      </w:r>
    </w:p>
    <w:p w14:paraId="1AED9B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p>
    <w:p w14:paraId="0AB26C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 прошлого и будущего — это различие в объёме допустимых альтернатив.</w:t>
      </w:r>
    </w:p>
    <w:p w14:paraId="49ED9B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8.3.3. Почему прошлое жёсткое</w:t>
      </w:r>
    </w:p>
    <w:p w14:paraId="5014B8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Прошлое: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потому жёсткое, что «было»,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потому что уже потеряло альтернативы.</w:t>
      </w:r>
    </w:p>
    <w:p w14:paraId="460073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Каждый прошедший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 конкретную реализацию,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исключает другие,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изменяет структуру допустимости последующих срезов.</w:t>
      </w:r>
    </w:p>
    <w:p w14:paraId="6C11B9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p>
    <w:p w14:paraId="26492C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прошлое не может быть изменено без восстановления утраченных альтернатив,</w:t>
      </w:r>
      <w:r>
        <w:rPr>
          <w:rFonts w:hint="default"/>
          <w:color w:val="auto"/>
        </w:rPr>
        <w:br w:type="textWrapping"/>
      </w:r>
      <w:r>
        <w:rPr>
          <w:rFonts w:hint="default"/>
          <w:color w:val="auto"/>
        </w:rPr>
        <w:t>что онтологически запрещено.</w:t>
      </w:r>
    </w:p>
    <w:p w14:paraId="687C21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8.3.4. Почему будущее открыто</w:t>
      </w:r>
    </w:p>
    <w:p w14:paraId="3AF299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Будущее: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потому открыто, что «ещё не случилось»,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потому что альтернативы ещё не редуцированы.</w:t>
      </w:r>
    </w:p>
    <w:p w14:paraId="07718A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Даже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вероятности неравны,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устойчивости различны,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распределена,</w:t>
      </w:r>
    </w:p>
    <w:p w14:paraId="716069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всё равно: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содержит более одного продолжения.</w:t>
      </w:r>
    </w:p>
    <w:p w14:paraId="76E1D6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и есть онтологическое основание будущего как множества возможностей.</w:t>
      </w:r>
    </w:p>
    <w:p w14:paraId="7934C2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8.3.5. Асимметрия без времени как параметра</w:t>
      </w:r>
    </w:p>
    <w:p w14:paraId="5C4D79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p>
    <w:p w14:paraId="376715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Асимметрия прошлого и будущего: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параметра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часов,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наблюдателя.</w:t>
      </w:r>
    </w:p>
    <w:p w14:paraId="6DDFFA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возникает из неравенства структурных состояний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назад — меньше,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вперёд — больше.</w:t>
      </w:r>
    </w:p>
    <w:p w14:paraId="274C94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лишь упорядочивает это неравенство.</w:t>
      </w:r>
    </w:p>
    <w:p w14:paraId="71D7D5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8.3.6. Почему невозможно «увидеть» будущее как прошлое</w:t>
      </w:r>
    </w:p>
    <w:p w14:paraId="64CBFB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попытка сделать будущее столь же жёстким, как прошлое, означала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преждевременную редукцию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без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наблюдение без среза.</w:t>
      </w:r>
    </w:p>
    <w:p w14:paraId="62572A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запрещено: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принципом самосогласованной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запретом нулевой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отсутствием наблюдателя как источника реальности.</w:t>
      </w:r>
    </w:p>
    <w:p w14:paraId="1F78C3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64A2DF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будущее принципиально не может иметь статус прошлого.</w:t>
      </w:r>
    </w:p>
    <w:p w14:paraId="086701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8.3.7. Связь с вероятностью</w:t>
      </w:r>
    </w:p>
    <w:p w14:paraId="57A172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Вероятность: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фундаментальна,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предсказывает будущее,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описывает распределение устойчивостей в области допустимости.</w:t>
      </w:r>
    </w:p>
    <w:p w14:paraId="03DE62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 мере движения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вероятности схлопываются в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до этого момента они реальны как возможности.</w:t>
      </w:r>
    </w:p>
    <w:p w14:paraId="376846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8.3.8. Подготовка к главам о факте и истории</w:t>
      </w:r>
    </w:p>
    <w:p w14:paraId="725983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пункт напрямую подготавливает: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 14 — факт как редукция,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 17 — история как жёсткая последовательность,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 16 — роль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 12 — квантовая неопределённость,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 9 — Big Bang как минимальное прошлое.</w:t>
      </w:r>
    </w:p>
    <w:p w14:paraId="427C87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8.3.9. Итоговые положения пункта 8.3</w:t>
      </w:r>
    </w:p>
    <w:p w14:paraId="3B929F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Прошлое и будущее онтологически неравноправны.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Прошлое — это область утраченных альтернатив.</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Будущее — это область ещё допустимых альтернатив.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Асимметрия не требует субъекта.</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Время лишь упорядочивает уже существующую асимметрию.</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Вероятность — следствие, а не причина асимметрии.</w:t>
      </w:r>
    </w:p>
    <w:p w14:paraId="0B31C2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p>
    <w:p w14:paraId="3D0F61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9. Большой взрыв</w:t>
      </w:r>
    </w:p>
    <w:p w14:paraId="398836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 Big Bang как предельный режим структурного среза</w:t>
      </w:r>
    </w:p>
    <w:p w14:paraId="6594EF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9.1.1. Снятие наивной формулировки проблемы</w:t>
      </w:r>
    </w:p>
    <w:p w14:paraId="7987BB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формулировке космологии Большой взрыв трактуется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начало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начало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начало материи.</w:t>
      </w:r>
    </w:p>
    <w:p w14:paraId="2B6541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такая постановка некорректна, 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информационное поле не эволюционирует,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суперпозиция возможного не имеет начала,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 и «после» не существуют вне структурного среза.</w:t>
      </w:r>
    </w:p>
    <w:p w14:paraId="0F08A3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Big Bang не может быть событием в онтологическом смысле.</w:t>
      </w:r>
    </w:p>
    <w:p w14:paraId="69F0D6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9.1.2. Строгое определение</w:t>
      </w:r>
    </w:p>
    <w:p w14:paraId="75BC1A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Большой взрыв — это</w:t>
      </w:r>
      <w:r>
        <w:rPr>
          <w:rFonts w:hint="default"/>
          <w:color w:val="auto"/>
        </w:rPr>
        <w:br w:type="textWrapping"/>
      </w:r>
      <w:r>
        <w:rPr>
          <w:rFonts w:hint="default"/>
          <w:color w:val="auto"/>
        </w:rPr>
        <w:t>предельный режим структурного среза,</w:t>
      </w:r>
      <w:r>
        <w:rPr>
          <w:rFonts w:hint="default"/>
          <w:color w:val="auto"/>
        </w:rPr>
        <w:br w:type="textWrapping"/>
      </w:r>
      <w:r>
        <w:rPr>
          <w:rFonts w:hint="default"/>
          <w:color w:val="auto"/>
        </w:rPr>
        <w:t>при котором: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допустимой вариативности минимальна, но ненулевая;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структурная сложность стремится к предельному значению;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и метрика теряют определённость;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возникает как максимально сжатая упорядоченность срезов.</w:t>
      </w:r>
    </w:p>
    <w:p w14:paraId="167E6C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09470C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 это не начало реальности,</w:t>
      </w:r>
      <w:r>
        <w:rPr>
          <w:rFonts w:hint="default"/>
          <w:color w:val="auto"/>
        </w:rPr>
        <w:br w:type="textWrapping"/>
      </w:r>
      <w:r>
        <w:rPr>
          <w:rFonts w:hint="default"/>
          <w:color w:val="auto"/>
        </w:rPr>
        <w:t>а граница допустимости устойчивой актуализации.</w:t>
      </w:r>
    </w:p>
    <w:p w14:paraId="545647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9.1.3. Почему в информационном поле «ничего не происходит»</w:t>
      </w:r>
    </w:p>
    <w:p w14:paraId="77E61F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развивается,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расширяется,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«взрывается».</w:t>
      </w:r>
    </w:p>
    <w:p w14:paraId="02B01D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изменение поля,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изменение условий допустимости актуализации.</w:t>
      </w:r>
    </w:p>
    <w:p w14:paraId="3C9EE4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 корректная формулировка такова:</w:t>
      </w:r>
    </w:p>
    <w:p w14:paraId="65295B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информационном поле при Big Bang не происходит ничего;</w:t>
      </w:r>
      <w:r>
        <w:rPr>
          <w:rFonts w:hint="default"/>
          <w:color w:val="auto"/>
        </w:rPr>
        <w:br w:type="textWrapping"/>
      </w:r>
      <w:r>
        <w:rPr>
          <w:rFonts w:hint="default"/>
          <w:color w:val="auto"/>
        </w:rPr>
        <w:t>происходит переход структурных срезов из предельного режима минимальной вариативности в режим расширяющейся допустимости.</w:t>
      </w:r>
    </w:p>
    <w:p w14:paraId="2014EB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9.1.4. Минимальная вариативность как условие возникновения времени</w:t>
      </w:r>
    </w:p>
    <w:p w14:paraId="7421AFD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 8.1–8.3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возможно только при наличии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разрушает структуру,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ненулевая вариативность — минимальное условие актуализации.</w:t>
      </w:r>
    </w:p>
    <w:p w14:paraId="1DE805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2F3081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соответствует состоянию, в котором: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ещё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предельно сжата,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именно поэтому время появляется как направленный порядок.</w:t>
      </w:r>
    </w:p>
    <w:p w14:paraId="3FD4DC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время имеет стрелу,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прошлое минимально,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будущее расширяется.</w:t>
      </w:r>
    </w:p>
    <w:p w14:paraId="1DD939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9.1.5. Почему Big Bang выглядит как сингулярность в физике</w:t>
      </w:r>
    </w:p>
    <w:p w14:paraId="1A5A56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теории фиксируют: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расходимость плотностей,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потерю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неопределённость временных параметров.</w:t>
      </w:r>
    </w:p>
    <w:p w14:paraId="1F0158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это не «проблема модели», а следствие того, что:</w:t>
      </w:r>
    </w:p>
    <w:p w14:paraId="53AE05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пытается описать предельный режим актуализации языком, применимым только к устойчивым режимам.</w:t>
      </w:r>
    </w:p>
    <w:p w14:paraId="1DAA4B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 — это не объект,</w:t>
      </w:r>
      <w:r>
        <w:rPr>
          <w:rFonts w:hint="default"/>
          <w:color w:val="auto"/>
        </w:rPr>
        <w:br w:type="textWrapping"/>
      </w:r>
      <w:r>
        <w:rPr>
          <w:rFonts w:hint="default"/>
          <w:color w:val="auto"/>
        </w:rPr>
        <w:t>а предел применимости описания.</w:t>
      </w:r>
    </w:p>
    <w:p w14:paraId="739D58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9.1.6. Отсутствие «первого момента»</w:t>
      </w:r>
    </w:p>
    <w:p w14:paraId="05FD03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Big Bang:</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первого момента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первой точки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первичной частицы.</w:t>
      </w:r>
    </w:p>
    <w:p w14:paraId="5E860A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минимальная область допустимых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 которой дальнейшая актуализация становится возможной.</w:t>
      </w:r>
    </w:p>
    <w:p w14:paraId="7B275D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согласуется с пунктом 4.2 («отсутствие первого среза»).</w:t>
      </w:r>
    </w:p>
    <w:p w14:paraId="46B224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9.1.7. Big Bang и асимметрия прошлого и будущего</w:t>
      </w:r>
    </w:p>
    <w:p w14:paraId="5A289A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Связь с 8.3 принципиальна: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 — это предельное прошлое,</w:t>
      </w:r>
      <w:r>
        <w:rPr>
          <w:rFonts w:hint="default"/>
          <w:color w:val="auto"/>
        </w:rPr>
        <w:br w:type="textWrapping"/>
      </w:r>
      <w:r>
        <w:rPr>
          <w:rFonts w:hint="default"/>
          <w:color w:val="auto"/>
        </w:rPr>
        <w:t>где альтернативы почти полностью утрачены;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будущее — это расширяющаяся область допустимости.</w:t>
      </w:r>
    </w:p>
    <w:p w14:paraId="28C86B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p>
    <w:p w14:paraId="236D2F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асимметрия времени не возникает после Big Bang,</w:t>
      </w:r>
      <w:r>
        <w:rPr>
          <w:rFonts w:hint="default"/>
          <w:color w:val="auto"/>
        </w:rPr>
        <w:br w:type="textWrapping"/>
      </w:r>
      <w:r>
        <w:rPr>
          <w:rFonts w:hint="default"/>
          <w:color w:val="auto"/>
        </w:rPr>
        <w:t>она встроена в сам его статус как предельного режима.</w:t>
      </w:r>
    </w:p>
    <w:p w14:paraId="504716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9.1.8. Подготовка к главе о чёрных дырах</w:t>
      </w:r>
    </w:p>
    <w:p w14:paraId="746883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Big Bang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глобальный предельный режим минимальной вариативности,</w:t>
      </w:r>
    </w:p>
    <w:p w14:paraId="5C3A93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логически следует, что возможны: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локальные аналоги этого режима.</w:t>
      </w:r>
    </w:p>
    <w:p w14:paraId="0BF82B4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ведёт к:</w:t>
      </w:r>
      <w:r>
        <w:rPr>
          <w:rFonts w:hint="default"/>
          <w:color w:val="auto"/>
          <w:lang w:val="ru-RU"/>
        </w:rPr>
        <w:t xml:space="preserve"> </w:t>
      </w:r>
      <w:r>
        <w:rPr>
          <w:rFonts w:hint="default"/>
          <w:color w:val="auto"/>
        </w:rPr>
        <w:t>Глав</w:t>
      </w:r>
      <w:r>
        <w:rPr>
          <w:rFonts w:hint="default"/>
          <w:color w:val="auto"/>
          <w:lang w:val="ru-RU"/>
        </w:rPr>
        <w:t>е</w:t>
      </w:r>
      <w:r>
        <w:rPr>
          <w:rFonts w:hint="default"/>
          <w:color w:val="auto"/>
        </w:rPr>
        <w:t xml:space="preserve"> 10. Чёрные дыры и сингулярности</w:t>
      </w:r>
    </w:p>
    <w:p w14:paraId="350D0F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9.1.9. Итоговые положения пункта 9.1</w:t>
      </w:r>
    </w:p>
    <w:p w14:paraId="5B2D53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Big Bang не является событием информационного поля.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Big Bang — предельный режим структурного среза.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Минимальная вариативность — условие возникновения времени.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Сингулярность — предел описания, а не объект.</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Нет «первого момента» и «первого пространства».</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Асимметрия времени встроена в Big Bang.</w:t>
      </w:r>
    </w:p>
    <w:p w14:paraId="1A2662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 Минимальная вариативность и потеря метрики</w:t>
      </w:r>
    </w:p>
    <w:p w14:paraId="231D99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9.2.1. Принципиальное различие: вариативность ≠ неопределённость</w:t>
      </w:r>
    </w:p>
    <w:p w14:paraId="6DF86E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теории необходимо строго различать: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 онтологическую ширину допустимых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неопределённость — эпистемический эффект неполного знания.</w:t>
      </w:r>
    </w:p>
    <w:p w14:paraId="22B480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Минимальная вариативность не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хаос,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структуры.</w:t>
      </w:r>
    </w:p>
    <w:p w14:paraId="2B6FDB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Напротив:</w:t>
      </w:r>
    </w:p>
    <w:p w14:paraId="4640B2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Минимальная вариативность — это предельное сжатие допустимости,</w:t>
      </w:r>
      <w:r>
        <w:rPr>
          <w:rFonts w:hint="default"/>
          <w:color w:val="auto"/>
        </w:rPr>
        <w:br w:type="textWrapping"/>
      </w:r>
      <w:r>
        <w:rPr>
          <w:rFonts w:hint="default"/>
          <w:color w:val="auto"/>
        </w:rPr>
        <w:t>при котором структура ещё возможна, но почти не имеет альтернатив.</w:t>
      </w:r>
    </w:p>
    <w:p w14:paraId="553F68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9.2.2. Почему нулевая вариативность невозможна</w:t>
      </w:r>
    </w:p>
    <w:p w14:paraId="0167F5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принципа самосогласованной устойчивости (гл. 3)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нулевой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отсутствуют 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исчезает возможность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становится логически невозможной.</w:t>
      </w:r>
    </w:p>
    <w:p w14:paraId="39A8D5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42E9B8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вариативность разрушает структуру</w:t>
      </w:r>
      <w:r>
        <w:rPr>
          <w:rFonts w:hint="default"/>
          <w:color w:val="auto"/>
        </w:rPr>
        <w:br w:type="textWrapping"/>
      </w:r>
      <w:r>
        <w:rPr>
          <w:rFonts w:hint="default"/>
          <w:color w:val="auto"/>
        </w:rPr>
        <w:t>и потому онтологически запрещена.</w:t>
      </w:r>
    </w:p>
    <w:p w14:paraId="3C70EB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не является нулевой вариативностью,</w:t>
      </w:r>
      <w:r>
        <w:rPr>
          <w:rFonts w:hint="default"/>
          <w:color w:val="auto"/>
        </w:rPr>
        <w:br w:type="textWrapping"/>
      </w:r>
      <w:r>
        <w:rPr>
          <w:rFonts w:hint="default"/>
          <w:color w:val="auto"/>
        </w:rPr>
        <w:t>а является минимально ненулевой.</w:t>
      </w:r>
    </w:p>
    <w:p w14:paraId="06F843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ключевая точка всей космологии теории.</w:t>
      </w:r>
    </w:p>
    <w:p w14:paraId="09E07C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9.2.3. Метрика как производная вариативности</w:t>
      </w:r>
    </w:p>
    <w:p w14:paraId="68198F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 мера различимости условий устойчивой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расстояние — вторичная интерпретация различимости.</w:t>
      </w:r>
    </w:p>
    <w:p w14:paraId="455FEE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широкой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условий велика,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устойчива;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сжатии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условий исчезает,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теряет определённость.</w:t>
      </w:r>
    </w:p>
    <w:p w14:paraId="669056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9.2.4. Потеря метрики в предельном режиме</w:t>
      </w:r>
    </w:p>
    <w:p w14:paraId="3D24E5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режиме Big Bang:</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вариаций предельно мала;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почти все условия актуализации эквивалентны;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различимость условий стремится к нулю.</w:t>
      </w:r>
    </w:p>
    <w:p w14:paraId="6337D8D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строго следует:</w:t>
      </w:r>
    </w:p>
    <w:p w14:paraId="3962C6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предельном режиме Big Bang метрика не определена,</w:t>
      </w:r>
      <w:r>
        <w:rPr>
          <w:rFonts w:hint="default"/>
          <w:color w:val="auto"/>
        </w:rPr>
        <w:br w:type="textWrapping"/>
      </w:r>
      <w:r>
        <w:rPr>
          <w:rFonts w:hint="default"/>
          <w:color w:val="auto"/>
        </w:rPr>
        <w:t>поскольку отсутствует различие условий, которое она могла бы измерять.</w:t>
      </w:r>
    </w:p>
    <w:p w14:paraId="736D51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физическая катастрофа,</w:t>
      </w:r>
      <w:r>
        <w:rPr>
          <w:rFonts w:hint="default"/>
          <w:color w:val="auto"/>
        </w:rPr>
        <w:br w:type="textWrapping"/>
      </w:r>
      <w:r>
        <w:rPr>
          <w:rFonts w:hint="default"/>
          <w:color w:val="auto"/>
        </w:rPr>
        <w:t>а логическое следствие структуры теории.</w:t>
      </w:r>
    </w:p>
    <w:p w14:paraId="495166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9.2.5. Почему физика видит «бесконечные плотности»</w:t>
      </w:r>
    </w:p>
    <w:p w14:paraId="5F7479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теории фиксируют: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расходимости плотностей,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дивергенции кривизны,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«бесконечную» энергию.</w:t>
      </w:r>
    </w:p>
    <w:p w14:paraId="7937BA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это интерпретируется так:</w:t>
      </w:r>
    </w:p>
    <w:p w14:paraId="451413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величины перестают быть применимыми,</w:t>
      </w:r>
      <w:r>
        <w:rPr>
          <w:rFonts w:hint="default"/>
          <w:color w:val="auto"/>
        </w:rPr>
        <w:br w:type="textWrapping"/>
      </w:r>
      <w:r>
        <w:rPr>
          <w:rFonts w:hint="default"/>
          <w:color w:val="auto"/>
        </w:rPr>
        <w:t>потому что они предполагают устойчивую метрику,</w:t>
      </w:r>
      <w:r>
        <w:rPr>
          <w:rFonts w:hint="default"/>
          <w:color w:val="auto"/>
        </w:rPr>
        <w:br w:type="textWrapping"/>
      </w:r>
      <w:r>
        <w:rPr>
          <w:rFonts w:hint="default"/>
          <w:color w:val="auto"/>
        </w:rPr>
        <w:t>которая в предельном режиме отсутствует.</w:t>
      </w:r>
    </w:p>
    <w:p w14:paraId="1922BE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Бесконечность — это артефакт продолжения описания за предел применимости.</w:t>
      </w:r>
    </w:p>
    <w:p w14:paraId="6691C4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9.2.6. Связь с возникновением времени</w:t>
      </w:r>
    </w:p>
    <w:p w14:paraId="3C1740C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пункта 8.1–8.3:</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 порядок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порядок возможен только при наличии альтернатив.</w:t>
      </w:r>
    </w:p>
    <w:p w14:paraId="1622A6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режиме минимальной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почти исчезли,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ещё существуют.</w:t>
      </w:r>
    </w:p>
    <w:p w14:paraId="103986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p>
    <w:p w14:paraId="1D4352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 возникает не после Big Bang,</w:t>
      </w:r>
      <w:r>
        <w:rPr>
          <w:rFonts w:hint="default"/>
          <w:color w:val="auto"/>
        </w:rPr>
        <w:br w:type="textWrapping"/>
      </w:r>
      <w:r>
        <w:rPr>
          <w:rFonts w:hint="default"/>
          <w:color w:val="auto"/>
        </w:rPr>
        <w:t>а как следствие выхода из режима минимальной вариативности.</w:t>
      </w:r>
    </w:p>
    <w:p w14:paraId="7479BB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снимает вопрос: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время началось»</w:t>
      </w:r>
      <w:r>
        <w:rPr>
          <w:rFonts w:hint="default"/>
          <w:color w:val="auto"/>
        </w:rPr>
        <w:br w:type="textWrapping"/>
      </w:r>
      <w:r>
        <w:rPr>
          <w:rFonts w:hint="default"/>
          <w:color w:val="auto"/>
        </w:rPr>
        <w:t>и заменяет его 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вариативность перестала быть предельной».</w:t>
      </w:r>
    </w:p>
    <w:p w14:paraId="6D93A8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9.2.7. Big Bang как граница, а не точка</w:t>
      </w:r>
    </w:p>
    <w:p w14:paraId="456B3C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Итак:</w:t>
      </w:r>
    </w:p>
    <w:p w14:paraId="20807F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точка,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момент,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состояние с фиксированными параметрами,</w:t>
      </w:r>
    </w:p>
    <w:p w14:paraId="7280CA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граница между: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режимом минимальной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режимами расширяющейся вариативности актуализации.</w:t>
      </w:r>
    </w:p>
    <w:p w14:paraId="140B1E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9.2.8. Подготовка к главе о чёрных дырах</w:t>
      </w:r>
    </w:p>
    <w:p w14:paraId="710F1B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глобальный предельный режим (Big Bang) связан с потерей метрики,</w:t>
      </w:r>
    </w:p>
    <w:p w14:paraId="797712B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логически необходимо рассмотреть: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локальные режимы,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которых вариативность также сжимается до предела.</w:t>
      </w:r>
    </w:p>
    <w:p w14:paraId="701DD5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ведёт к:</w:t>
      </w:r>
      <w:r>
        <w:rPr>
          <w:rFonts w:hint="default"/>
          <w:color w:val="auto"/>
          <w:lang w:val="ru-RU"/>
        </w:rPr>
        <w:t xml:space="preserve"> </w:t>
      </w:r>
      <w:r>
        <w:rPr>
          <w:rFonts w:hint="default"/>
          <w:color w:val="auto"/>
        </w:rPr>
        <w:t>Глав</w:t>
      </w:r>
      <w:r>
        <w:rPr>
          <w:rFonts w:hint="default"/>
          <w:color w:val="auto"/>
          <w:lang w:val="ru-RU"/>
        </w:rPr>
        <w:t>е</w:t>
      </w:r>
      <w:r>
        <w:rPr>
          <w:rFonts w:hint="default"/>
          <w:color w:val="auto"/>
        </w:rPr>
        <w:t xml:space="preserve"> 10. Чёрные дыры и сингулярности</w:t>
      </w:r>
    </w:p>
    <w:p w14:paraId="5CF5BAC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9.2.9. Итоговые положения пункта 9.2</w:t>
      </w:r>
    </w:p>
    <w:p w14:paraId="48651D4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Минимальная вариативность — ненулевая и обязательная.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Нулевая вариативность онтологически запрещена.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Метрика — производная различимости условий.</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В предельном режиме Big Bang метрика теряет смысл.</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Физические сингулярности — пределы описания.</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Время возникает при выходе из минимальной вариативности.</w:t>
      </w:r>
    </w:p>
    <w:p w14:paraId="5B3EE4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160B9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10. Чёрные дыры и сингулярности</w:t>
      </w:r>
    </w:p>
    <w:p w14:paraId="5B25CC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 Сингулярность как граница актуализации</w:t>
      </w:r>
    </w:p>
    <w:p w14:paraId="0BE888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10.1.1. Классическое понимание и его предел</w:t>
      </w:r>
    </w:p>
    <w:p w14:paraId="240271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физике под сингулярностью понимается точка или область, в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кривизна пространства-времени расходится,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плотности энергии стремятся к бесконечности,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уравнения теряют применимость.</w:t>
      </w:r>
    </w:p>
    <w:p w14:paraId="12A40B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Такое определение уже содержит признание предела теории:</w:t>
      </w:r>
      <w:r>
        <w:rPr>
          <w:rFonts w:hint="default"/>
          <w:color w:val="auto"/>
        </w:rPr>
        <w:br w:type="textWrapping"/>
      </w:r>
      <w:r>
        <w:rPr>
          <w:rFonts w:hint="default"/>
          <w:color w:val="auto"/>
        </w:rPr>
        <w:t>сингулярность — это не объект, а место отказа описания.</w:t>
      </w:r>
    </w:p>
    <w:p w14:paraId="5E2F72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принимает этот факт и делает следующий шаг:</w:t>
      </w:r>
      <w:r>
        <w:rPr>
          <w:rFonts w:hint="default"/>
          <w:color w:val="auto"/>
        </w:rPr>
        <w:br w:type="textWrapping"/>
      </w:r>
      <w:r>
        <w:rPr>
          <w:rFonts w:hint="default"/>
          <w:color w:val="auto"/>
        </w:rPr>
        <w:t>она онтологически запрещает трактовку сингулярности как физической сущности.</w:t>
      </w:r>
    </w:p>
    <w:p w14:paraId="4FCC2D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10.1.2. Сингулярность не может быть объектом</w:t>
      </w:r>
    </w:p>
    <w:p w14:paraId="460608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предыдущих глав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любой объект предполагает: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ненулевую область допустимых вариаций;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сингулярность, по определению, лишена этих свойств.</w:t>
      </w:r>
    </w:p>
    <w:p w14:paraId="47B224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38B8ED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Сингулярность не является объектом,</w:t>
      </w:r>
      <w:r>
        <w:rPr>
          <w:rFonts w:hint="default"/>
          <w:color w:val="auto"/>
        </w:rPr>
        <w:br w:type="textWrapping"/>
      </w:r>
      <w:r>
        <w:rPr>
          <w:rFonts w:hint="default"/>
          <w:color w:val="auto"/>
        </w:rPr>
        <w:t>потому что объект требует вариативности,</w:t>
      </w:r>
      <w:r>
        <w:rPr>
          <w:rFonts w:hint="default"/>
          <w:color w:val="auto"/>
        </w:rPr>
        <w:br w:type="textWrapping"/>
      </w:r>
      <w:r>
        <w:rPr>
          <w:rFonts w:hint="default"/>
          <w:color w:val="auto"/>
        </w:rPr>
        <w:t>а сингулярность соответствует её предельному сжатию.</w:t>
      </w:r>
    </w:p>
    <w:p w14:paraId="6D611D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10.1.3. Предельное сжатие области допустимости</w:t>
      </w:r>
    </w:p>
    <w:p w14:paraId="363B32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075D3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Рассмотрим область допустимых структурных срезов конфигурации.</w:t>
      </w:r>
    </w:p>
    <w:p w14:paraId="24F8A4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A109F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режиме обычной актуализации существует множество допустимых продолжений, и область допустимости является ненулевой и различимой.</w:t>
      </w:r>
    </w:p>
    <w:p w14:paraId="663D81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0A963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приближении к сингулярному режиму область допустимости не исчезает, но сжимается до минимально ненулевого значения.</w:t>
      </w:r>
    </w:p>
    <w:p w14:paraId="221C94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8DF8F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 сингулярность является режимом, в котором область допустимости сохраняется формально, но утрачивает различимость условий.</w:t>
      </w:r>
    </w:p>
    <w:p w14:paraId="59E72B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2E576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 не есть исчезновение возможного, а предел, при котором дальнейшее различение перестаёт иметь онтологический смысл.</w:t>
      </w:r>
    </w:p>
    <w:p w14:paraId="03CAB5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F6B65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10.1.4. Потеря метрики как следствие, а не причина</w:t>
      </w:r>
    </w:p>
    <w:p w14:paraId="1135FC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измеряет различимость условий устойчивости.</w:t>
      </w:r>
    </w:p>
    <w:p w14:paraId="6BF8C7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пункта 9.2: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минимальной вариативности различимость исчезает.</w:t>
      </w:r>
    </w:p>
    <w:p w14:paraId="346EE9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055FA4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Потеря метрики вблизи сингулярности</w:t>
      </w:r>
      <w:r>
        <w:rPr>
          <w:rFonts w:hint="default"/>
          <w:color w:val="auto"/>
        </w:rPr>
        <w:br w:type="textWrapping"/>
      </w:r>
      <w:r>
        <w:rPr>
          <w:rFonts w:hint="default"/>
          <w:color w:val="auto"/>
        </w:rPr>
        <w:t>является следствием сжатия допустимости,</w:t>
      </w:r>
      <w:r>
        <w:rPr>
          <w:rFonts w:hint="default"/>
          <w:color w:val="auto"/>
        </w:rPr>
        <w:br w:type="textWrapping"/>
      </w:r>
      <w:r>
        <w:rPr>
          <w:rFonts w:hint="default"/>
          <w:color w:val="auto"/>
        </w:rPr>
        <w:t>а не физическим «искривлением до бесконечности».</w:t>
      </w:r>
    </w:p>
    <w:p w14:paraId="565E36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принципиально отличает данную теорию от геометрических интерпретаций.</w:t>
      </w:r>
    </w:p>
    <w:p w14:paraId="29AD35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10.1.5. Почему физические величины «взрываются»</w:t>
      </w:r>
    </w:p>
    <w:p w14:paraId="3AF615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параметры (плотность, энергия, кривизна):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определены только при наличии метрики и устойчивых срезов.</w:t>
      </w:r>
    </w:p>
    <w:p w14:paraId="722F3E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предельном режиме: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не определена,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параметры продолжают вычисляться формально,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математическая дивергенция.</w:t>
      </w:r>
    </w:p>
    <w:p w14:paraId="386C42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474A1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Бесконечные величины — это артефакт применения физических формул</w:t>
      </w:r>
      <w:r>
        <w:rPr>
          <w:rFonts w:hint="default"/>
          <w:color w:val="auto"/>
        </w:rPr>
        <w:br w:type="textWrapping"/>
      </w:r>
      <w:r>
        <w:rPr>
          <w:rFonts w:hint="default"/>
          <w:color w:val="auto"/>
        </w:rPr>
        <w:t>за пределом онтологической применимости.</w:t>
      </w:r>
    </w:p>
    <w:p w14:paraId="0660D9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10.1.6. Сингулярность как граница, а не конец</w:t>
      </w:r>
    </w:p>
    <w:p w14:paraId="31DBA0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сингулярность не уничтожает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делает невозможной их актуализацию в данном режиме;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возможные конфигурации сохраняются в информационном поле.</w:t>
      </w:r>
    </w:p>
    <w:p w14:paraId="2A9B6B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w:t>
      </w:r>
    </w:p>
    <w:p w14:paraId="4ADD37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 — граница актуализации,</w:t>
      </w:r>
      <w:r>
        <w:rPr>
          <w:rFonts w:hint="default"/>
          <w:color w:val="auto"/>
        </w:rPr>
        <w:br w:type="textWrapping"/>
      </w:r>
      <w:r>
        <w:rPr>
          <w:rFonts w:hint="default"/>
          <w:color w:val="auto"/>
        </w:rPr>
        <w:t>а не граница существования возможного.</w:t>
      </w:r>
    </w:p>
    <w:p w14:paraId="47F257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10.1.7. Связь с Big Bang</w:t>
      </w:r>
    </w:p>
    <w:p w14:paraId="4BD3FA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Сравнивая с главой 9:</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 — глобальный предельный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сингулярность — локальный предельный режим.</w:t>
      </w:r>
    </w:p>
    <w:p w14:paraId="32996F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Оба случая характеризуются: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минимальной ненулевой вариативностью,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потерей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отказом стандартного физического описания.</w:t>
      </w:r>
    </w:p>
    <w:p w14:paraId="3507E0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 — глобальная граница;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сингулярность — локальная.</w:t>
      </w:r>
    </w:p>
    <w:p w14:paraId="1B41D0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10.1.8. Подготовка к горизонту событий</w:t>
      </w:r>
    </w:p>
    <w:p w14:paraId="3A9E05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сингулярность — граница актуализации, то должен существовать: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 за которым актуализация становится невозможной для внешнего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ещё возможна локально.</w:t>
      </w:r>
    </w:p>
    <w:p w14:paraId="02868A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анализу:</w:t>
      </w:r>
    </w:p>
    <w:p w14:paraId="3B6320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 Горизонт событий как предел допустимости</w:t>
      </w:r>
    </w:p>
    <w:p w14:paraId="78B7A5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10.1.9. Итоговые положения пункта 10.1</w:t>
      </w:r>
    </w:p>
    <w:p w14:paraId="23DCAA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Сингулярность не является физическим объектом.</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Сингулярность — предельный режим сжатия допустимости.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Нулевая вариативность запрещена, даже в сингулярности.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Потеря метрики — следствие утраты различимости условий.</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Бесконечности — признак выхода за предел описания.</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Возможное сохраняется, актуализация — нет.</w:t>
      </w:r>
    </w:p>
    <w:p w14:paraId="314C16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 Горизонт событий как предел допустимости</w:t>
      </w:r>
    </w:p>
    <w:p w14:paraId="725AC4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10.2.1. От геометрического горизонта к онтологическому пределу</w:t>
      </w:r>
    </w:p>
    <w:p w14:paraId="36F3F5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интерпретации общей теории относительности горизонт событий определяется как поверхность, за пределами которой сигналы не могут достичь удалённого наблюдателя.</w:t>
      </w:r>
    </w:p>
    <w:p w14:paraId="253A4B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такое определение: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предполагает готовые пространство и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опирается на метрику,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описывает следствие, а не причину.</w:t>
      </w:r>
    </w:p>
    <w:p w14:paraId="031B97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настоящей теории горизонт событий переосмысляется как онтологический предел допустимости актуализации.</w:t>
      </w:r>
    </w:p>
    <w:p w14:paraId="0CF795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10.2.2. Горизонт как граница области допустимых срезов — словесная формула </w:t>
      </w:r>
    </w:p>
    <w:p w14:paraId="13E311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1C2DE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Горизонт определяется как граница между локальной допустимостью актуализации и её внешней недопустимостью. Для паттерна существует область допустимых структурных срезов, в рамках которой актуализация возможна, и подмножество этих срезов, согласованное с внешней историей и воспроизводимое для внешнего режима. Горизонт возникает тогда, когда внешне допустимая область срезов исчезает, в то время как общая область допустимости сохраняется. В этом случае актуализация остаётся возможной локально, но становится недопустимой для внешнего режима наблюдения.</w:t>
      </w:r>
    </w:p>
    <w:p w14:paraId="44EC29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10.2.3. Почему горизонт не является физической стеной</w:t>
      </w:r>
    </w:p>
    <w:p w14:paraId="2792DE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определения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горизонт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объект,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поверхность,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физическая граница.</w:t>
      </w:r>
    </w:p>
    <w:p w14:paraId="2EA037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представляет собой: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границу совместимости режимов актуализации.</w:t>
      </w:r>
    </w:p>
    <w:p w14:paraId="0C6FBB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9A77E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Ничто «не отражается» от горизонта</w:t>
      </w:r>
      <w:r>
        <w:rPr>
          <w:rFonts w:hint="default"/>
          <w:color w:val="auto"/>
        </w:rPr>
        <w:br w:type="textWrapping"/>
      </w:r>
      <w:r>
        <w:rPr>
          <w:rFonts w:hint="default"/>
          <w:color w:val="auto"/>
        </w:rPr>
        <w:t>и ничто «не останавливается» на нём —</w:t>
      </w:r>
      <w:r>
        <w:rPr>
          <w:rFonts w:hint="default"/>
          <w:color w:val="auto"/>
        </w:rPr>
        <w:br w:type="textWrapping"/>
      </w:r>
      <w:r>
        <w:rPr>
          <w:rFonts w:hint="default"/>
          <w:color w:val="auto"/>
        </w:rPr>
        <w:t>прекращается лишь совместная допустимость.</w:t>
      </w:r>
    </w:p>
    <w:p w14:paraId="0362C2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10.2.4. Потеря причинной связности</w:t>
      </w:r>
    </w:p>
    <w:p w14:paraId="36BA5D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Причинность в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производна от упорядоченности срезов (глава 8).</w:t>
      </w:r>
    </w:p>
    <w:p w14:paraId="7B2BA7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приближении к горизонту: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порядок срезов для внешнего наблюдателя перестаёт быть согласованным,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причинная связность разрушается не физически, а структурно.</w:t>
      </w:r>
    </w:p>
    <w:p w14:paraId="782B7E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передачи информации,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кажущуюся «заморозку» процессов,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расхождение временных описаний.</w:t>
      </w:r>
    </w:p>
    <w:p w14:paraId="747419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10.2.5. Горизонт и редукция факта</w:t>
      </w:r>
    </w:p>
    <w:p w14:paraId="25A0C9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 14–15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требует совместимости: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истории.</w:t>
      </w:r>
    </w:p>
    <w:p w14:paraId="103D4A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 горизонтом: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редукция факта для внешнего наблюдателя невозможна,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локальная редукция может сохраняться.</w:t>
      </w:r>
    </w:p>
    <w:p w14:paraId="2A4934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0E7242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Горизонт событий — это предел редуцируемости фактов</w:t>
      </w:r>
      <w:r>
        <w:rPr>
          <w:rFonts w:hint="default"/>
          <w:color w:val="auto"/>
        </w:rPr>
        <w:br w:type="textWrapping"/>
      </w:r>
      <w:r>
        <w:rPr>
          <w:rFonts w:hint="default"/>
          <w:color w:val="auto"/>
        </w:rPr>
        <w:t>в данном историческом режиме.</w:t>
      </w:r>
    </w:p>
    <w:p w14:paraId="2E5A37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10.2.6. Связь с массой и устойчивостью</w:t>
      </w:r>
    </w:p>
    <w:p w14:paraId="3B8B45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6:</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w:t>
      </w:r>
    </w:p>
    <w:p w14:paraId="6D1F18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Рост массы приводит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сжатию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снижению числа совместимых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появлению горизонта как предельного эффекта.</w:t>
      </w:r>
    </w:p>
    <w:p w14:paraId="7EFE57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горизонт возникает раньше сингулярности;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является её структурным предшественником.</w:t>
      </w:r>
    </w:p>
    <w:p w14:paraId="037404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10.2.7. Внутренняя и внешняя актуализация</w:t>
      </w:r>
    </w:p>
    <w:p w14:paraId="6D1D6B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Различаются два режима: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внешний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согласована с внешней историей,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возможна редукция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внутренний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сохраняется,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изолирована по допустимости.</w:t>
      </w:r>
    </w:p>
    <w:p w14:paraId="1A437B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Горизонт событий — граница между этими режимами.</w:t>
      </w:r>
    </w:p>
    <w:p w14:paraId="7A647A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10.2.8. Онтологический смысл «невозврата»</w:t>
      </w:r>
    </w:p>
    <w:p w14:paraId="116A55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Классический «невозврат» интерпретируется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восстановить совместимость с внешним режимом,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как физическая невозможность движения.</w:t>
      </w:r>
    </w:p>
    <w:p w14:paraId="197BAC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снимает: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парадокс «падения за горизонт»,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необходимость апелляции к бесконечным ускорениям.</w:t>
      </w:r>
    </w:p>
    <w:p w14:paraId="4B4EB5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10.2.9. Итоговые положения пункта 10.2</w:t>
      </w:r>
    </w:p>
    <w:p w14:paraId="095873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Горизонт событий — предел допустимости, а не объект.</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Он возникает при утрате совместимости срезов с внешней историей.</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Актуализация за горизонтом возможна, но изолирована.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Причинность разрушается структурно, а не физически.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Горизонт предшествует сингулярности.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«Невозврат» — потеря совместимости, а не движения.</w:t>
      </w:r>
    </w:p>
    <w:p w14:paraId="7DD4D8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 Аналогия Большого взрыва и чёрных дыр</w:t>
      </w:r>
    </w:p>
    <w:p w14:paraId="6F4EBF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10.3.1. Симметрия предельных режимов</w:t>
      </w:r>
    </w:p>
    <w:p w14:paraId="068A66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Большой взрыв и чёрная дыра не являются противоположными физическими объектами.</w:t>
      </w:r>
      <w:r>
        <w:rPr>
          <w:rFonts w:hint="default"/>
          <w:color w:val="auto"/>
        </w:rPr>
        <w:br w:type="textWrapping"/>
      </w:r>
      <w:r>
        <w:rPr>
          <w:rFonts w:hint="default"/>
          <w:color w:val="auto"/>
        </w:rPr>
        <w:t>Они представляют собой один и тот же тип онтологического режима, проявляющийся в разных условиях актуализации.</w:t>
      </w:r>
    </w:p>
    <w:p w14:paraId="0038D3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Общий принцип:</w:t>
      </w:r>
    </w:p>
    <w:p w14:paraId="77660B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 Большой взрыв, и чёрная дыра — это предельные режимы структурного среза, при которых область допустимой вариативности стремится к минимуму, а метрика теряет смысл.</w:t>
      </w:r>
    </w:p>
    <w:p w14:paraId="3CBD85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 между ними — не в природе, а в направлении и контексте актуализации.</w:t>
      </w:r>
    </w:p>
    <w:p w14:paraId="743240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10.3.2. Большой взрыв как глобальный предельный режим</w:t>
      </w:r>
    </w:p>
    <w:p w14:paraId="373526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9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 не является событием информационного поля;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представляет собой режим, при котором: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структурная сложность максимальна,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минимальна,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и время ещё не стабилизированы.</w:t>
      </w:r>
    </w:p>
    <w:p w14:paraId="640D8A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«начала» в информационном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предел применимости структурных срезов.</w:t>
      </w:r>
    </w:p>
    <w:p w14:paraId="60127D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Большой взрыв — это глобальный предел актуализации, охватывающий всю область реализуемого.</w:t>
      </w:r>
    </w:p>
    <w:p w14:paraId="56A3E4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10.3.3. Чёрная дыра как локальный предельный режим</w:t>
      </w:r>
    </w:p>
    <w:p w14:paraId="5D3DD0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10.1–10.2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чёрная дыра — локальный режим экстремальной массовости;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срезов схлопывается локально, а не глобально;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горизонт событий как граница допустимости.</w:t>
      </w:r>
    </w:p>
    <w:p w14:paraId="6C23F4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57ED2B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Чёрная дыра — это локализованный аналог Big Bang</w:t>
      </w:r>
      <w:r>
        <w:rPr>
          <w:rFonts w:hint="default"/>
          <w:color w:val="auto"/>
        </w:rPr>
        <w:br w:type="textWrapping"/>
      </w:r>
      <w:r>
        <w:rPr>
          <w:rFonts w:hint="default"/>
          <w:color w:val="auto"/>
        </w:rPr>
        <w:t>в уже стабилизированном пространственно-временном режиме.</w:t>
      </w:r>
    </w:p>
    <w:p w14:paraId="36693D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10.3.4. Ключевая аналогия</w:t>
      </w:r>
    </w:p>
    <w:p w14:paraId="09FBD9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Сводим в единую таблицу смыслов: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глобальный предел;</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предшествующей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«из предела».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Чёрная дыра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локальный предел;</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разрушение локальной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«в предел».</w:t>
      </w:r>
    </w:p>
    <w:p w14:paraId="021D42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Онтологически: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оба режима эквивалентны как границы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различается только масштаб и положение относительно истории.</w:t>
      </w:r>
    </w:p>
    <w:p w14:paraId="451E80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10.3.5. Вопрос о «внутреннем времени»</w:t>
      </w:r>
    </w:p>
    <w:p w14:paraId="3082B5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обоих случаях: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внешнее время теряет применимость;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последовательность срезов перестаёт быть согласованной с внешней историей.</w:t>
      </w:r>
    </w:p>
    <w:p w14:paraId="24FCA9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локальная упорядоченность актуализаций может сохраняться;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она несоизмерима с внешним временем.</w:t>
      </w:r>
    </w:p>
    <w:p w14:paraId="72221E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«заглянуть внутрь»,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единого временного параметра,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расхождение описаний для разных режимов.</w:t>
      </w:r>
    </w:p>
    <w:p w14:paraId="16A241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10.3.6. Почему не возникает «новой вселенной» автоматически</w:t>
      </w:r>
    </w:p>
    <w:p w14:paraId="3A950A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популярной интерпретации часто предполагается: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что каждая чёрная дыра порождает новую вселенную.</w:t>
      </w:r>
    </w:p>
    <w:p w14:paraId="3A989F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это не следует автоматически,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предельный режим актуализации не гарантирует перехода к новому устойчивому циклу;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для этого требуется: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восстановление области допустимых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формирование устойчивых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ненулевая вариативность.</w:t>
      </w:r>
    </w:p>
    <w:p w14:paraId="5F0B93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547D45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Чёрная дыра может быть предельным режимом,</w:t>
      </w:r>
      <w:r>
        <w:rPr>
          <w:rFonts w:hint="default"/>
          <w:color w:val="auto"/>
        </w:rPr>
        <w:br w:type="textWrapping"/>
      </w:r>
      <w:r>
        <w:rPr>
          <w:rFonts w:hint="default"/>
          <w:color w:val="auto"/>
        </w:rPr>
        <w:t>но не обязана быть началом новой истории.</w:t>
      </w:r>
    </w:p>
    <w:p w14:paraId="32644F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10.3.7. Возможность распада на простейшие паттерны</w:t>
      </w:r>
    </w:p>
    <w:p w14:paraId="0AFDD1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bookmarkStart w:id="0" w:name="_GoBack"/>
      <w:bookmarkEnd w:id="0"/>
      <w:r>
        <w:rPr>
          <w:rFonts w:hint="default"/>
          <w:color w:val="auto"/>
        </w:rPr>
        <w:t>При стремлении актуализации к нулю: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сложные паттерны теряют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происходит распад на более простые, фрактально вложенные режимы.</w:t>
      </w:r>
    </w:p>
    <w:p w14:paraId="546870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«уничтожение» информации,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деградацию структурной сложности.</w:t>
      </w:r>
    </w:p>
    <w:p w14:paraId="33F9C0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Данный механизм: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симметричен распаду сложных состояний в начале космологического цикла;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введения новых сущностей.</w:t>
      </w:r>
    </w:p>
    <w:p w14:paraId="0B5965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10.3.8. Связь с утратой истории</w:t>
      </w:r>
    </w:p>
    <w:p w14:paraId="50D301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 16–17: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возможна только при: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устойчивых фактах,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согласованной последовательности срезов.</w:t>
      </w:r>
    </w:p>
    <w:p w14:paraId="62F5BA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предельных режимах: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разрушается,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перестают быть редуцируемыми,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сохраняется только онтологическая возможность.</w:t>
      </w:r>
    </w:p>
    <w:p w14:paraId="74F634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6BCA8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и чёрная дыра — это режимы вне истории,</w:t>
      </w:r>
      <w:r>
        <w:rPr>
          <w:rFonts w:hint="default"/>
          <w:color w:val="auto"/>
        </w:rPr>
        <w:br w:type="textWrapping"/>
      </w:r>
      <w:r>
        <w:rPr>
          <w:rFonts w:hint="default"/>
          <w:color w:val="auto"/>
        </w:rPr>
        <w:t>но не вне реальности.</w:t>
      </w:r>
    </w:p>
    <w:p w14:paraId="07C1F8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84A14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10.3.9. Итоговые положения пункта 10.3</w:t>
      </w:r>
    </w:p>
    <w:p w14:paraId="01DE4A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Big Bang и чёрные дыры — онтологически эквивалентные предельные режимы.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Различие между ними — в масштабе и контексте актуализации.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Оба режима характеризуются утратой метрики и времени.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Они не являются событиями информационного поля.</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Распад идёт к более простым паттернам, а не к «ничто».</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История в этих режимах невозможна, но возможность сохраняется.</w:t>
      </w:r>
    </w:p>
    <w:p w14:paraId="584A04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35FEA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 КВАНТОВЫЕ ЯВЛЕНИЯ</w:t>
      </w:r>
    </w:p>
    <w:p w14:paraId="6DB0F1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 Вакуум и минимальная вариативность</w:t>
      </w:r>
    </w:p>
    <w:p w14:paraId="6EC6F1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11.1. Вакуум как предельный устойчивый режим</w:t>
      </w:r>
    </w:p>
    <w:p w14:paraId="206BB1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11.1.1. Отказ от наивного понимания вакуума</w:t>
      </w:r>
    </w:p>
    <w:p w14:paraId="385F25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и квантовой физике вакуум часто трактуется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материи,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частиц,</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состояние с минимальной энергией.</w:t>
      </w:r>
    </w:p>
    <w:p w14:paraId="290CE9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такие определения являются проекционными и вторичными, поскольку они предполагают: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заданные поля,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введённую энергию,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существующее пространство-время.</w:t>
      </w:r>
    </w:p>
    <w:p w14:paraId="0A9EDE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не может начинать с этих понятий.</w:t>
      </w:r>
    </w:p>
    <w:p w14:paraId="4AEE74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11.1.2. Онтологическое определение вакуума — словесная формула </w:t>
      </w:r>
    </w:p>
    <w:p w14:paraId="0AE28E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 определяется как предельный устойчивый режим актуализации, для которого область допустимой вариативности является минимальной среди всех допустимых конфигураций, но при этом остаётся ненулевой. Минимальность области допустимости означает, что дальнейшее её сужение приводит к разрушению устойчивости актуализации, тогда как ненулевая величина этой области является необходимым условием самого существования вакуумного режима.</w:t>
      </w:r>
    </w:p>
    <w:p w14:paraId="7C9332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11.1.3. Почему вакуум не может быть «пустым»</w:t>
      </w:r>
    </w:p>
    <w:p w14:paraId="064AF3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вакуум обладал нулевой вариативностью: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не был бы устойчив,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мог бы воспроизводиться,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мог бы служить фоном для актуализаций.</w:t>
      </w:r>
    </w:p>
    <w:p w14:paraId="408CBF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противоречит принципу устойчивости (гл. 3).</w:t>
      </w:r>
    </w:p>
    <w:p w14:paraId="38B5DE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444393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Абсолютная пустота онтологически невозможна.</w:t>
      </w:r>
    </w:p>
    <w:p w14:paraId="369734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 — это не отсутствие, а минимально допустимое присутствие вариативности.</w:t>
      </w:r>
    </w:p>
    <w:p w14:paraId="61EB96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11.2. Минимальная вариативность как структурная необходимость</w:t>
      </w:r>
    </w:p>
    <w:p w14:paraId="5C2379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11.2.1. Связь вакуума с запретом нулевой вариативности</w:t>
      </w:r>
    </w:p>
    <w:p w14:paraId="67A5C2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 3 и 4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разрушает структуру,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возможна только при ненулевом диапазоне допустимости.</w:t>
      </w:r>
    </w:p>
    <w:p w14:paraId="48F2EE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 реализует предельный случай: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минимальна,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сохраняется.</w:t>
      </w:r>
    </w:p>
    <w:p w14:paraId="649B73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нижней границей допустимого,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исключением из правил.</w:t>
      </w:r>
    </w:p>
    <w:p w14:paraId="1D5A75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11.2.2. Вакуум как фон всех актуализаций</w:t>
      </w:r>
    </w:p>
    <w:p w14:paraId="03893A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локальная актуализация: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на фоне вакуума,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перераспределяет допустимость,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уничтожает вакуумный режим полностью.</w:t>
      </w:r>
    </w:p>
    <w:p w14:paraId="3FBDF1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Даже при возникновении: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частиц,</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геометрии,</w:t>
      </w:r>
    </w:p>
    <w:p w14:paraId="4F0A625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сохраняется как предельный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остаётся онтологически первичным фоном.</w:t>
      </w:r>
    </w:p>
    <w:p w14:paraId="1AB676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20150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11.2.3. Почему вакуум не является состоянием покоя</w:t>
      </w:r>
    </w:p>
    <w:p w14:paraId="769B0A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p>
    <w:p w14:paraId="5AFB03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 не является статическим состоянием.</w:t>
      </w:r>
    </w:p>
    <w:p w14:paraId="5A675B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«покоится»,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«ждёт возмущений»,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равновесием в термодинамическом смысле.</w:t>
      </w:r>
    </w:p>
    <w:p w14:paraId="12DD1E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 — это граница устойчивости, а не динамический минимум энергии.</w:t>
      </w:r>
    </w:p>
    <w:p w14:paraId="23D1E3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11.3. Вакуум и флуктуации</w:t>
      </w:r>
    </w:p>
    <w:p w14:paraId="7B5CFC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11.3.1. Флуктуации как следствие минимальной вариативности</w:t>
      </w:r>
    </w:p>
    <w:p w14:paraId="6C3AD2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определения вакуума непосредственно следует:</w:t>
      </w:r>
    </w:p>
    <w:p w14:paraId="7A0966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область допустимости ненулевая,</w:t>
      </w:r>
      <w:r>
        <w:rPr>
          <w:rFonts w:hint="default"/>
          <w:color w:val="auto"/>
        </w:rPr>
        <w:br w:type="textWrapping"/>
      </w:r>
      <w:r>
        <w:rPr>
          <w:rFonts w:hint="default"/>
          <w:color w:val="auto"/>
        </w:rPr>
        <w:t>то полная однородность актуализации невозможна.</w:t>
      </w:r>
    </w:p>
    <w:p w14:paraId="4594FC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57F6B6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 неизбежное проявление вакуума,</w:t>
      </w:r>
      <w:r>
        <w:rPr>
          <w:rFonts w:hint="default"/>
          <w:color w:val="auto"/>
        </w:rPr>
        <w:br w:type="textWrapping"/>
      </w:r>
      <w:r>
        <w:rPr>
          <w:rFonts w:hint="default"/>
          <w:color w:val="auto"/>
        </w:rPr>
        <w:t>а не результат наблюдения или внешнего возмущения.</w:t>
      </w:r>
    </w:p>
    <w:p w14:paraId="7B8B9B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EC7E3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11.3.2. Отсутствие временного происхождения флуктуаций</w:t>
      </w:r>
    </w:p>
    <w:p w14:paraId="271D67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«возникают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имеют момента начала,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являются процессом.</w:t>
      </w:r>
    </w:p>
    <w:p w14:paraId="2FFE15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Они представляют собой: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пространственно-временную проекцию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онтологической вариативности вакуума</w:t>
      </w:r>
      <w:r>
        <w:rPr>
          <w:rFonts w:hint="default"/>
          <w:color w:val="auto"/>
        </w:rPr>
        <w:br w:type="textWrapping"/>
      </w:r>
      <w:r>
        <w:rPr>
          <w:rFonts w:hint="default"/>
          <w:color w:val="auto"/>
        </w:rPr>
        <w:t>при наличии структурного среза.</w:t>
      </w:r>
    </w:p>
    <w:p w14:paraId="665EFE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11.3.3. Почему флуктуации не разрушают вакуум</w:t>
      </w:r>
    </w:p>
    <w:p w14:paraId="7662E8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проходят порог факта (гл. 14),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закрепляются как устойчивые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приводят к коллапсу вакуумного режима.</w:t>
      </w:r>
    </w:p>
    <w:p w14:paraId="1F3759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Они существуют ниже порога актуализации.</w:t>
      </w:r>
    </w:p>
    <w:p w14:paraId="1FAC56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11.4. Вакуум и измеримость</w:t>
      </w:r>
    </w:p>
    <w:p w14:paraId="6E8817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11.4.1. Принципиальная неизмеримость вакуума</w:t>
      </w:r>
    </w:p>
    <w:p w14:paraId="09B528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 вакуум обладает: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минимальной,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ненулевой областью допустимости,</w:t>
      </w:r>
    </w:p>
    <w:p w14:paraId="00EACB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принципиально не может быть измерен полностью.</w:t>
      </w:r>
    </w:p>
    <w:p w14:paraId="723D6A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попытка измерения: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остаётся на уровне флуктуаций,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создаёт локальную 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разрушает исходный режим.</w:t>
      </w:r>
    </w:p>
    <w:p w14:paraId="40EA48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подготавливает принцип предельной измеримости (гл. 12).</w:t>
      </w:r>
    </w:p>
    <w:p w14:paraId="4A8127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11.4.2. Почему вакуум не раскрывает «скрытых параметров»</w:t>
      </w:r>
    </w:p>
    <w:p w14:paraId="3C452B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Измерение вакуума: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выявляет скрытых состояний,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уточняет фундаментальные значения,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устраняет неопределённость.</w:t>
      </w:r>
    </w:p>
    <w:p w14:paraId="60C96A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Потому что неопределённость: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эпистемическая,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онтологическая.</w:t>
      </w:r>
    </w:p>
    <w:p w14:paraId="2C4862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11.5. Итоговые положения главы 11</w:t>
      </w:r>
    </w:p>
    <w:p w14:paraId="7F3DD7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Вакуум — предельный устойчивый режим актуализации.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Он обладает минимальной, но ненулевой вариативностью.</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Абсолютная пустота онтологически невозможна.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Вакуум является фоном всех актуализаций.</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Флуктуации — структурное следствие вакуума.</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Вакуум не имеет временного начала.</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Вакуум принципиально неизмерим полностью.</w:t>
      </w:r>
      <w:r>
        <w:rPr>
          <w:rFonts w:hint="default"/>
          <w:color w:val="auto"/>
        </w:rPr>
        <w:br w:type="textWrapping"/>
      </w:r>
      <w:r>
        <w:rPr>
          <w:rFonts w:hint="default"/>
          <w:color w:val="auto"/>
        </w:rPr>
        <w:tab/>
      </w:r>
      <w:r>
        <w:rPr>
          <w:rFonts w:hint="default"/>
          <w:color w:val="auto"/>
        </w:rPr>
        <w:t>8.</w:t>
      </w:r>
      <w:r>
        <w:rPr>
          <w:rFonts w:hint="default"/>
          <w:color w:val="auto"/>
        </w:rPr>
        <w:tab/>
      </w:r>
      <w:r>
        <w:rPr>
          <w:rFonts w:hint="default"/>
          <w:color w:val="auto"/>
        </w:rPr>
        <w:t>Он не является состоянием покоя или энергии.</w:t>
      </w:r>
    </w:p>
    <w:p w14:paraId="6C8AC8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12. Квантовые флуктуации</w:t>
      </w:r>
    </w:p>
    <w:p w14:paraId="71D976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 Флуктуации без наблюдателя</w:t>
      </w:r>
    </w:p>
    <w:p w14:paraId="6D97D5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12.1.1. Отказ от наблюдателя как причины флуктуаций</w:t>
      </w:r>
    </w:p>
    <w:p w14:paraId="323F56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традиционных интерпретациях квантовые флуктуации нередко связываются 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измерением,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неопределённостью наблюдения,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вмешательством субъекта.</w:t>
      </w:r>
    </w:p>
    <w:p w14:paraId="459E40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настоящей теории такой подход невозможен, поскольку:</w:t>
      </w:r>
    </w:p>
    <w:p w14:paraId="1100D5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не принадлежит классу структурных срезов</w:t>
      </w:r>
      <w:r>
        <w:rPr>
          <w:rFonts w:hint="default"/>
          <w:color w:val="auto"/>
        </w:rPr>
        <w:br w:type="textWrapping"/>
      </w:r>
      <w:r>
        <w:rPr>
          <w:rFonts w:hint="default"/>
          <w:color w:val="auto"/>
        </w:rPr>
        <w:t>и не участвует в механизме актуализации.</w:t>
      </w:r>
    </w:p>
    <w:p w14:paraId="48A032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флуктуации не могут зависеть от наблюдения.</w:t>
      </w:r>
    </w:p>
    <w:p w14:paraId="355ADD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12.1.2. Онтологический источник флуктуаций</w:t>
      </w:r>
    </w:p>
    <w:p w14:paraId="502309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пункта 11.1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вакуум реализует минимальную ненулевую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разрушает структуру (гл. 3).</w:t>
      </w:r>
    </w:p>
    <w:p w14:paraId="5069C1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p>
    <w:p w14:paraId="32A2B0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 это локальные проявления допустимой вариативности</w:t>
      </w:r>
      <w:r>
        <w:rPr>
          <w:rFonts w:hint="default"/>
          <w:color w:val="auto"/>
        </w:rPr>
        <w:br w:type="textWrapping"/>
      </w:r>
      <w:r>
        <w:rPr>
          <w:rFonts w:hint="default"/>
          <w:color w:val="auto"/>
        </w:rPr>
        <w:t>в предельно устойчивом фоне вакуума.</w:t>
      </w:r>
    </w:p>
    <w:p w14:paraId="5651A4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Они не являются: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возмущением,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нарушением,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отклонением от равновесия.</w:t>
      </w:r>
    </w:p>
    <w:p w14:paraId="4714D3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12.1.3. Флуктуации как структурная необходимость</w:t>
      </w:r>
    </w:p>
    <w:p w14:paraId="224DE4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область допустимости S(\omega),</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эта область ненулевая,</w:t>
      </w:r>
    </w:p>
    <w:p w14:paraId="348B4E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w:t>
      </w:r>
    </w:p>
    <w:p w14:paraId="0F90B3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полная однородность актуализации невозможна.</w:t>
      </w:r>
    </w:p>
    <w:p w14:paraId="5B3930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флуктуации обязательны как следствие самой структуры допустимости.</w:t>
      </w:r>
    </w:p>
    <w:p w14:paraId="08A56D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3DC6F3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возникают не потому, что «что-то произошло»,</w:t>
      </w:r>
      <w:r>
        <w:rPr>
          <w:rFonts w:hint="default"/>
          <w:color w:val="auto"/>
        </w:rPr>
        <w:br w:type="textWrapping"/>
      </w:r>
      <w:r>
        <w:rPr>
          <w:rFonts w:hint="default"/>
          <w:color w:val="auto"/>
        </w:rPr>
        <w:t>а потому, что не может не возникать.</w:t>
      </w:r>
    </w:p>
    <w:p w14:paraId="160EF8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12.1.4. Отсутствие временного происхождения флуктуаций</w:t>
      </w:r>
    </w:p>
    <w:p w14:paraId="0F66D4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не имеют момента начала: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вакууме отсутствует фундаментальное время (гл. 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флуктуации не «возникают во времени».</w:t>
      </w:r>
    </w:p>
    <w:p w14:paraId="05C04A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Корректная формулировка:</w:t>
      </w:r>
    </w:p>
    <w:p w14:paraId="278619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 это пространственно-временная проекция</w:t>
      </w:r>
      <w:r>
        <w:rPr>
          <w:rFonts w:hint="default"/>
          <w:color w:val="auto"/>
        </w:rPr>
        <w:br w:type="textWrapping"/>
      </w:r>
      <w:r>
        <w:rPr>
          <w:rFonts w:hint="default"/>
          <w:color w:val="auto"/>
        </w:rPr>
        <w:t>онтологической вариативности при наличии среза.</w:t>
      </w:r>
    </w:p>
    <w:p w14:paraId="24CA11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12.1.5. Почему флуктуации не разрушают вакуум</w:t>
      </w:r>
    </w:p>
    <w:p w14:paraId="061294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не приводят к разрушению вакуума,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их амплитуда ограничена областью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не переходят порог локальной фиксации;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не образуют устойчивых массивных паттернов.</w:t>
      </w:r>
    </w:p>
    <w:p w14:paraId="004600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w:t>
      </w:r>
    </w:p>
    <w:p w14:paraId="0AAABC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 существуют ниже порога факта.</w:t>
      </w:r>
    </w:p>
    <w:p w14:paraId="16AF20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12.1.6. Отличие флуктуации от актуализации</w:t>
      </w:r>
    </w:p>
    <w:p w14:paraId="210C7B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различать: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флуктуацию</w:t>
      </w:r>
      <w:r>
        <w:rPr>
          <w:rFonts w:hint="default"/>
          <w:color w:val="auto"/>
        </w:rPr>
        <w:br w:type="textWrapping"/>
      </w:r>
      <w:r>
        <w:rPr>
          <w:rFonts w:hint="default"/>
          <w:color w:val="auto"/>
        </w:rPr>
        <w:t>→ проявление вариативности без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актуализацию</w:t>
      </w:r>
      <w:r>
        <w:rPr>
          <w:rFonts w:hint="default"/>
          <w:color w:val="auto"/>
        </w:rPr>
        <w:br w:type="textWrapping"/>
      </w:r>
      <w:r>
        <w:rPr>
          <w:rFonts w:hint="default"/>
          <w:color w:val="auto"/>
        </w:rPr>
        <w:t>→ стабилизацию в структурном срезе;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w:t>
      </w:r>
      <w:r>
        <w:rPr>
          <w:rFonts w:hint="default"/>
          <w:color w:val="auto"/>
        </w:rPr>
        <w:br w:type="textWrapping"/>
      </w:r>
      <w:r>
        <w:rPr>
          <w:rFonts w:hint="default"/>
          <w:color w:val="auto"/>
        </w:rPr>
        <w:t>→ редукцию вариативности (гл. 14).</w:t>
      </w:r>
    </w:p>
    <w:p w14:paraId="145670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Флуктуации: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фиксируются,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запоминаются,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образуют историю.</w:t>
      </w:r>
    </w:p>
    <w:p w14:paraId="7F620B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12.1.7. Итоговые положения пункта 12.1</w:t>
      </w:r>
    </w:p>
    <w:p w14:paraId="6DB91F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Квантовые флуктуации не требуют наблюдателя.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Флуктуации — следствие ненулевой области допустимости вакуума.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Флуктуации не имеют временного начала.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Флуктуации не разрушают вакуум.</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Флуктуации существуют ниже порога факта.</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Флуктуации — онтологически необходимы.</w:t>
      </w:r>
    </w:p>
    <w:p w14:paraId="455415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br w:type="textWrapping"/>
      </w:r>
      <w:r>
        <w:rPr>
          <w:rFonts w:hint="default"/>
          <w:color w:val="auto"/>
        </w:rPr>
        <w:t>12.2. Принцип предельной измеримости</w:t>
      </w:r>
    </w:p>
    <w:p w14:paraId="548FDD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12.2.1. Постановка проблемы измеримости</w:t>
      </w:r>
    </w:p>
    <w:p w14:paraId="43A840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Классическая интуиция предполагает, что любое физическое состояние может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измерено,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уточнено,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приближено к «точному значению».</w:t>
      </w:r>
    </w:p>
    <w:p w14:paraId="2210BD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из предыдущих глав следует принципиальное ограничение: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измерение возможно только при наличии структурного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срез существует только при ненулевой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уменьшение вариативности ниже порога разрушает устойчивость.</w:t>
      </w:r>
    </w:p>
    <w:p w14:paraId="549C2A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измеримость не является универсальным свойством реальности.</w:t>
      </w:r>
    </w:p>
    <w:p w14:paraId="76E55B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12.2.2. Измерение как вторичная операция</w:t>
      </w:r>
    </w:p>
    <w:p w14:paraId="3D9D7A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теории измерение — это:</w:t>
      </w:r>
    </w:p>
    <w:p w14:paraId="414BE6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локальная попытка редукции вариативности</w:t>
      </w:r>
      <w:r>
        <w:rPr>
          <w:rFonts w:hint="default"/>
          <w:color w:val="auto"/>
        </w:rPr>
        <w:br w:type="textWrapping"/>
      </w:r>
      <w:r>
        <w:rPr>
          <w:rFonts w:hint="default"/>
          <w:color w:val="auto"/>
        </w:rPr>
        <w:t>внутри уже существующего структурного среза.</w:t>
      </w:r>
    </w:p>
    <w:p w14:paraId="5E85DC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Измерение 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создаёт состояние,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фиксирует фундаментальную величину,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выявляет «скрытое значение».</w:t>
      </w:r>
    </w:p>
    <w:p w14:paraId="6254DC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Измерение: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взаимодействует с областью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сужает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может устранить её полностью.</w:t>
      </w:r>
    </w:p>
    <w:p w14:paraId="74F42A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12.2.3. Формулировка принципа предельной измеримости</w:t>
      </w:r>
    </w:p>
    <w:p w14:paraId="198F34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 предельной измеримости:</w:t>
      </w:r>
    </w:p>
    <w:p w14:paraId="777C28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одна величина не может быть измерена с точностью,</w:t>
      </w:r>
      <w:r>
        <w:rPr>
          <w:rFonts w:hint="default"/>
          <w:color w:val="auto"/>
        </w:rPr>
        <w:br w:type="textWrapping"/>
      </w:r>
      <w:r>
        <w:rPr>
          <w:rFonts w:hint="default"/>
          <w:color w:val="auto"/>
        </w:rPr>
        <w:t>превышающей ширину области допустимости её устойчивой актуализации.</w:t>
      </w:r>
    </w:p>
    <w:p w14:paraId="74E924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Или в онтологической форме:</w:t>
      </w:r>
    </w:p>
    <w:p w14:paraId="1E69E6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попытка измерения, стремящаяся к нулевой вариативности,</w:t>
      </w:r>
      <w:r>
        <w:rPr>
          <w:rFonts w:hint="default"/>
          <w:color w:val="auto"/>
        </w:rPr>
        <w:br w:type="textWrapping"/>
      </w:r>
      <w:r>
        <w:rPr>
          <w:rFonts w:hint="default"/>
          <w:color w:val="auto"/>
        </w:rPr>
        <w:t>разрушает условия собственной применимости.</w:t>
      </w:r>
    </w:p>
    <w:p w14:paraId="66FDF9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12.2.4. Почему «абсолютное измерение» невозможно</w:t>
      </w:r>
    </w:p>
    <w:p w14:paraId="0C6DC0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измерение стремится: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 полной фиксации,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 устранению альтернатив,</w:t>
      </w:r>
    </w:p>
    <w:p w14:paraId="4A923F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оно: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сжимает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разрушает устойчивость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теряет объект измерения.</w:t>
      </w:r>
    </w:p>
    <w:p w14:paraId="222D11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w:t>
      </w:r>
      <w:r>
        <w:rPr>
          <w:rFonts w:hint="default"/>
          <w:color w:val="auto"/>
          <w:lang w:val="en-US"/>
        </w:rPr>
        <w:t xml:space="preserve"> </w:t>
      </w:r>
      <w:r>
        <w:rPr>
          <w:rFonts w:hint="default"/>
          <w:color w:val="auto"/>
        </w:rPr>
        <w:t>предел измеримости встроен в структуру реальности,</w:t>
      </w:r>
      <w:r>
        <w:rPr>
          <w:rFonts w:hint="default"/>
          <w:color w:val="auto"/>
        </w:rPr>
        <w:br w:type="textWrapping"/>
      </w:r>
      <w:r>
        <w:rPr>
          <w:rFonts w:hint="default"/>
          <w:color w:val="auto"/>
        </w:rPr>
        <w:t>а не в технические ограничения приборов.</w:t>
      </w:r>
    </w:p>
    <w:p w14:paraId="5F903C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12.2.5. Отличие от принципа неопределённости</w:t>
      </w:r>
    </w:p>
    <w:p w14:paraId="10D4EC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принцип предельной измеримости не тождественен принципу неопределённости Гейзенберга.</w:t>
      </w:r>
    </w:p>
    <w:p w14:paraId="117779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w:t>
      </w:r>
    </w:p>
    <w:p w14:paraId="44E644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Гейзенберг</w:t>
      </w:r>
      <w:r>
        <w:rPr>
          <w:rFonts w:hint="default"/>
          <w:color w:val="auto"/>
        </w:rPr>
        <w:tab/>
      </w:r>
      <w:r>
        <w:rPr>
          <w:rFonts w:hint="default"/>
          <w:color w:val="auto"/>
          <w:lang w:val="ru-RU"/>
        </w:rPr>
        <w:t xml:space="preserve">                                                           </w:t>
      </w:r>
    </w:p>
    <w:p w14:paraId="7BBCF0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Связан с парой наблюдаемых</w:t>
      </w:r>
      <w:r>
        <w:rPr>
          <w:rFonts w:hint="default"/>
          <w:color w:val="auto"/>
        </w:rPr>
        <w:tab/>
      </w:r>
      <w:r>
        <w:rPr>
          <w:rFonts w:hint="default"/>
          <w:color w:val="auto"/>
          <w:lang w:val="ru-RU"/>
        </w:rPr>
        <w:t xml:space="preserve">                       </w:t>
      </w:r>
    </w:p>
    <w:p w14:paraId="4C1DAB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Формулируется в рамках квантовой механики</w:t>
      </w:r>
      <w:r>
        <w:rPr>
          <w:rFonts w:hint="default"/>
          <w:color w:val="auto"/>
          <w:lang w:val="ru-RU"/>
        </w:rPr>
        <w:t xml:space="preserve">    </w:t>
      </w:r>
    </w:p>
    <w:p w14:paraId="0043F6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Ограничивает совместные измерения</w:t>
      </w:r>
      <w:r>
        <w:rPr>
          <w:rFonts w:hint="default"/>
          <w:color w:val="auto"/>
        </w:rPr>
        <w:tab/>
      </w:r>
      <w:r>
        <w:rPr>
          <w:rFonts w:hint="default"/>
          <w:color w:val="auto"/>
          <w:lang w:val="ru-RU"/>
        </w:rPr>
        <w:t xml:space="preserve">           </w:t>
      </w:r>
    </w:p>
    <w:p w14:paraId="4B225B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Предполагает измерение</w:t>
      </w:r>
    </w:p>
    <w:p w14:paraId="7240AA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Предельная измеримость</w:t>
      </w:r>
    </w:p>
    <w:p w14:paraId="1E7032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Связан с областью допустимости</w:t>
      </w:r>
    </w:p>
    <w:p w14:paraId="0F929D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Формулируется онтологически</w:t>
      </w:r>
    </w:p>
    <w:p w14:paraId="1DBF6A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Ограничивает саму возможность</w:t>
      </w:r>
      <w:r>
        <w:rPr>
          <w:rFonts w:hint="default"/>
          <w:color w:val="auto"/>
          <w:lang w:val="ru-RU"/>
        </w:rPr>
        <w:t xml:space="preserve"> </w:t>
      </w:r>
      <w:r>
        <w:rPr>
          <w:rFonts w:hint="default"/>
          <w:color w:val="auto"/>
        </w:rPr>
        <w:t>фиксации</w:t>
      </w:r>
    </w:p>
    <w:p w14:paraId="6984A8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Предшествует измерению</w:t>
      </w:r>
    </w:p>
    <w:p w14:paraId="54DD28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12.2.6. Предельная измеримость и вакуум</w:t>
      </w:r>
    </w:p>
    <w:p w14:paraId="5B3D28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вакууме (гл. 11):</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минимальна, но ненулевая;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следовательно, вакуум принципиально неизмерим полностью.</w:t>
      </w:r>
    </w:p>
    <w:p w14:paraId="3F75A3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попытка «измерить вакуум до конца»: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остаётся на уровне флуктуаций,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создаёт локальную актуализацию,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разрушает исходный режим.</w:t>
      </w:r>
    </w:p>
    <w:p w14:paraId="450515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12.2.7. Онтологический статус принципа</w:t>
      </w:r>
    </w:p>
    <w:p w14:paraId="79BAAD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 предельной измеримости: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следствием квантовой механики;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выбора экспериментальной схемы.</w:t>
      </w:r>
    </w:p>
    <w:p w14:paraId="62AF0E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является прямым следствием: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запрета нулевой вариативности (гл. 3),</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природы структурного среза (гл. 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определения вакуума (гл. 11).</w:t>
      </w:r>
    </w:p>
    <w:p w14:paraId="3A1ACE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12.2.8. Итоговые положения пункта 12.2</w:t>
      </w:r>
    </w:p>
    <w:p w14:paraId="1AA2CD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Измеримость ограничена онтологически.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Абсолютная точность невозможна в принципе.</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Измерение не выявляет «скрытые значения».</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Предел измеримости неустраним технологически.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Принцип предельной измеримости фундаментальнее квантовых ограничений.</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Любая теория, допускающая нулевую вариативность измерения, онтологически неконсистентна.</w:t>
      </w:r>
    </w:p>
    <w:p w14:paraId="55CFCF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 Онтологическая неопределённость</w:t>
      </w:r>
    </w:p>
    <w:p w14:paraId="43185D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12.3.1. Отличие онтологической неопределённости от эпистемической</w:t>
      </w:r>
    </w:p>
    <w:p w14:paraId="7CDC3E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Под эпистемической неопределённостью обычно понимают недостаток знания, ошибки измерения или ограниченность наблюдателя. В рамках настоящей теории это определение неприменимо на фундаментальном уровне.</w:t>
      </w:r>
    </w:p>
    <w:p w14:paraId="5AC802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неопределённость — это не отсутствие знания о состоянии, а структурное свойство самой актуализации.</w:t>
      </w:r>
    </w:p>
    <w:p w14:paraId="089272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63923C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неопределённость существует до любого знания</w:t>
      </w:r>
      <w:r>
        <w:rPr>
          <w:rFonts w:hint="default"/>
          <w:color w:val="auto"/>
        </w:rPr>
        <w:br w:type="textWrapping"/>
      </w:r>
      <w:r>
        <w:rPr>
          <w:rFonts w:hint="default"/>
          <w:color w:val="auto"/>
        </w:rPr>
        <w:t>и не устраняется его увеличением.</w:t>
      </w:r>
    </w:p>
    <w:p w14:paraId="4855DF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12.3.2. Источник онтологической неопределённости</w:t>
      </w:r>
    </w:p>
    <w:p w14:paraId="1B3C22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 3–4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возможна только при ненулевой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разрушает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структурный срез допускает диапазон, а не точку.</w:t>
      </w:r>
    </w:p>
    <w:p w14:paraId="74B368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61EDC1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каждая актуализация принципиально занимает область,</w:t>
      </w:r>
      <w:r>
        <w:rPr>
          <w:rFonts w:hint="default"/>
          <w:color w:val="auto"/>
        </w:rPr>
        <w:br w:type="textWrapping"/>
      </w:r>
      <w:r>
        <w:rPr>
          <w:rFonts w:hint="default"/>
          <w:color w:val="auto"/>
        </w:rPr>
        <w:t>а не точное состояние.</w:t>
      </w:r>
    </w:p>
    <w:p w14:paraId="021C81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неопределённость возникает не из-за измерения, а из-за самого механизма устойчивой реализуемости.</w:t>
      </w:r>
    </w:p>
    <w:p w14:paraId="759929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12.3.3. Неопределённость как условие существования</w:t>
      </w:r>
    </w:p>
    <w:p w14:paraId="3AC4C4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неопределённость отсутствовала: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схлопнулась бы в точку;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стала бы нулевой;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была бы разрушена.</w:t>
      </w:r>
    </w:p>
    <w:p w14:paraId="6E74C6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следует ключевое утверждение:</w:t>
      </w:r>
    </w:p>
    <w:p w14:paraId="525DA9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неопределённость — не дефект реальности,</w:t>
      </w:r>
      <w:r>
        <w:rPr>
          <w:rFonts w:hint="default"/>
          <w:color w:val="auto"/>
        </w:rPr>
        <w:br w:type="textWrapping"/>
      </w:r>
      <w:r>
        <w:rPr>
          <w:rFonts w:hint="default"/>
          <w:color w:val="auto"/>
        </w:rPr>
        <w:t>а условие её существования.</w:t>
      </w:r>
    </w:p>
    <w:p w14:paraId="467BA4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12.3.4. Неопределённость и факт</w:t>
      </w:r>
    </w:p>
    <w:p w14:paraId="750653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(гл. 14) определяется как редукция вариативности, 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редукция никогда не полная;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фиксирует порог, а не значение;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утрачиваются практически, но не онтологически.</w:t>
      </w:r>
    </w:p>
    <w:p w14:paraId="7D2629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0095E0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каждый факт несёт в себе остаточную неопределённость,</w:t>
      </w:r>
      <w:r>
        <w:rPr>
          <w:rFonts w:hint="default"/>
          <w:color w:val="auto"/>
        </w:rPr>
        <w:br w:type="textWrapping"/>
      </w:r>
      <w:r>
        <w:rPr>
          <w:rFonts w:hint="default"/>
          <w:color w:val="auto"/>
        </w:rPr>
        <w:t>даже будучи стабильным и повторяемым.</w:t>
      </w:r>
    </w:p>
    <w:p w14:paraId="5D1FBC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12.3.5. Онтологическая неопределённость и вакуум</w:t>
      </w:r>
    </w:p>
    <w:p w14:paraId="554720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вакууме (гл. 11):</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минимальна, но ненулевая;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следовательно, неопределённость максимальна в относительном смысле.</w:t>
      </w:r>
    </w:p>
    <w:p w14:paraId="5C3F35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вакуум не может быть «пустым»;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флуктуации — не возмущения, а проявления онтологической неопределённости.</w:t>
      </w:r>
    </w:p>
    <w:p w14:paraId="69A195E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12.3.6. Отличие от квантовой неопределённости</w:t>
      </w:r>
    </w:p>
    <w:p w14:paraId="1720C8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неопределённость не тождественна квантовой неопределённости.</w:t>
      </w:r>
    </w:p>
    <w:p w14:paraId="07746F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неопределённость</w:t>
      </w:r>
      <w:r>
        <w:rPr>
          <w:rFonts w:hint="default"/>
          <w:color w:val="auto"/>
        </w:rPr>
        <w:tab/>
      </w:r>
      <w:r>
        <w:rPr>
          <w:rFonts w:hint="default"/>
          <w:color w:val="auto"/>
        </w:rPr>
        <w:t>Онтологическая неопределённость</w:t>
      </w:r>
      <w:r>
        <w:rPr>
          <w:rFonts w:hint="default"/>
          <w:color w:val="auto"/>
        </w:rPr>
        <w:br w:type="textWrapping"/>
      </w:r>
      <w:r>
        <w:rPr>
          <w:rFonts w:hint="default"/>
          <w:color w:val="auto"/>
        </w:rPr>
        <w:t>Связана с операторами</w:t>
      </w:r>
      <w:r>
        <w:rPr>
          <w:rFonts w:hint="default"/>
          <w:color w:val="auto"/>
        </w:rPr>
        <w:tab/>
      </w:r>
      <w:r>
        <w:rPr>
          <w:rFonts w:hint="default"/>
          <w:color w:val="auto"/>
        </w:rPr>
        <w:t>Связана с областью допустимости</w:t>
      </w:r>
      <w:r>
        <w:rPr>
          <w:rFonts w:hint="default"/>
          <w:color w:val="auto"/>
        </w:rPr>
        <w:br w:type="textWrapping"/>
      </w:r>
      <w:r>
        <w:rPr>
          <w:rFonts w:hint="default"/>
          <w:color w:val="auto"/>
        </w:rPr>
        <w:t>Формулируется в формализме КМ</w:t>
      </w:r>
      <w:r>
        <w:rPr>
          <w:rFonts w:hint="default"/>
          <w:color w:val="auto"/>
        </w:rPr>
        <w:tab/>
      </w:r>
      <w:r>
        <w:rPr>
          <w:rFonts w:hint="default"/>
          <w:color w:val="auto"/>
        </w:rPr>
        <w:t>Формулируется на уровне онтологии</w:t>
      </w:r>
      <w:r>
        <w:rPr>
          <w:rFonts w:hint="default"/>
          <w:color w:val="auto"/>
        </w:rPr>
        <w:br w:type="textWrapping"/>
      </w:r>
      <w:r>
        <w:rPr>
          <w:rFonts w:hint="default"/>
          <w:color w:val="auto"/>
        </w:rPr>
        <w:t>Проявляется при измерении</w:t>
      </w:r>
      <w:r>
        <w:rPr>
          <w:rFonts w:hint="default"/>
          <w:color w:val="auto"/>
        </w:rPr>
        <w:tab/>
      </w:r>
      <w:r>
        <w:rPr>
          <w:rFonts w:hint="default"/>
          <w:color w:val="auto"/>
        </w:rPr>
        <w:t>Существует до измерения</w:t>
      </w:r>
      <w:r>
        <w:rPr>
          <w:rFonts w:hint="default"/>
          <w:color w:val="auto"/>
        </w:rPr>
        <w:br w:type="textWrapping"/>
      </w:r>
      <w:r>
        <w:rPr>
          <w:rFonts w:hint="default"/>
          <w:color w:val="auto"/>
        </w:rPr>
        <w:t>Может быть статистически описана</w:t>
      </w:r>
      <w:r>
        <w:rPr>
          <w:rFonts w:hint="default"/>
          <w:color w:val="auto"/>
        </w:rPr>
        <w:tab/>
      </w:r>
      <w:r>
        <w:rPr>
          <w:rFonts w:hint="default"/>
          <w:color w:val="auto"/>
        </w:rPr>
        <w:t>Не сводится к вероятности</w:t>
      </w:r>
    </w:p>
    <w:p w14:paraId="66D364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неопределённость — частный случай онтологической неопределённости при линейных устойчивых режимах.</w:t>
      </w:r>
    </w:p>
    <w:p w14:paraId="7CBDE1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12.3.7. Запрет «скрытых точных состояний»</w:t>
      </w:r>
    </w:p>
    <w:p w14:paraId="7F93E1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онтологической неопределённости следует строгий запрет:</w:t>
      </w:r>
    </w:p>
    <w:p w14:paraId="1A39CF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невозможны фундаментальные «скрытые точные значения»,</w:t>
      </w:r>
      <w:r>
        <w:rPr>
          <w:rFonts w:hint="default"/>
          <w:color w:val="auto"/>
        </w:rPr>
        <w:br w:type="textWrapping"/>
      </w:r>
      <w:r>
        <w:rPr>
          <w:rFonts w:hint="default"/>
          <w:color w:val="auto"/>
        </w:rPr>
        <w:t>полностью определяющие актуализацию.</w:t>
      </w:r>
    </w:p>
    <w:p w14:paraId="7E4083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теория, постулирующая: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скрытые параметры,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точные траектории в основании,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полностью определённые микросостояния,</w:t>
      </w:r>
    </w:p>
    <w:p w14:paraId="7C9EAE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либо: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 нулевую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переносит неопределённость на внешний уровень.</w:t>
      </w:r>
    </w:p>
    <w:p w14:paraId="200495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Оба случая противоречат принципу самосогласованной устойчивости.</w:t>
      </w:r>
    </w:p>
    <w:p w14:paraId="347581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12.3.8. Онтологический статус неопределённости</w:t>
      </w:r>
    </w:p>
    <w:p w14:paraId="712856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Онтологическая неопределённость: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устраняется технологически;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статистическим шумом;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интерпретации.</w:t>
      </w:r>
    </w:p>
    <w:p w14:paraId="4BE0EA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является структурным инвариантом устойчивых режимов актуализации.</w:t>
      </w:r>
    </w:p>
    <w:p w14:paraId="17C689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12.3.9. Итоговые положения пункта 12.3</w:t>
      </w:r>
    </w:p>
    <w:p w14:paraId="49E8EB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Неопределённость является онтологической.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Она предшествует измерению и знанию.</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Полная определённость онтологически запрещена.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Факты всегда сохраняют остаточную неопределённость.</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Вакуум — предельный режим неопределённости.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Квантовая неопределённость — частный случай.</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Теории со скрытыми точными состояниями фундаментально неконсистентны.</w:t>
      </w:r>
    </w:p>
    <w:p w14:paraId="7312B4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38F79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Глава 13. Квантовая запутанность </w:t>
      </w:r>
    </w:p>
    <w:p w14:paraId="52A0E3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 Запутанность как заимствованная устойчивость</w:t>
      </w:r>
    </w:p>
    <w:p w14:paraId="4BF243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13.1.1. Отказ от интерпретации запутанности как взаимодействия</w:t>
      </w:r>
    </w:p>
    <w:p w14:paraId="6A1AB7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стандартных интерпретациях квантовой механики запутанность часто трактуется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особый тип связи,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нелокальное влияние,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корреляция между объектами.</w:t>
      </w:r>
    </w:p>
    <w:p w14:paraId="4EDFE6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настоящей теории такие трактовки являются вторичными и производными, поскольку они предполагают: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существующие объекты,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заданное пространство,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определённые состояния.</w:t>
      </w:r>
    </w:p>
    <w:p w14:paraId="3CF9CC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как показано в главах 3–7, объекты, состояния и пространство сами являются следствием устойчивых режимов актуализации.</w:t>
      </w:r>
    </w:p>
    <w:p w14:paraId="4A9AB4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EE2B8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запутанность не может быть взаимодействием между объектами,</w:t>
      </w:r>
      <w:r>
        <w:rPr>
          <w:rFonts w:hint="default"/>
          <w:color w:val="auto"/>
        </w:rPr>
        <w:br w:type="textWrapping"/>
      </w:r>
      <w:r>
        <w:rPr>
          <w:rFonts w:hint="default"/>
          <w:color w:val="auto"/>
        </w:rPr>
        <w:t>потому что она возникает до онтологии объектов.</w:t>
      </w:r>
    </w:p>
    <w:p w14:paraId="06F912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13.1.2. Базовое определение запутанности</w:t>
      </w:r>
    </w:p>
    <w:p w14:paraId="4E9875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запутанность определяется как режим заимствованной устойчивости, при котором: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несколько конфигураций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обладают собственными независимыми областями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совместно реализуются в рамках одной общей области допустимых структурных срезов.</w:t>
      </w:r>
    </w:p>
    <w:p w14:paraId="750E2A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502360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запутанные компоненты не являются самостоятельными паттернами актуализации.</w:t>
      </w:r>
    </w:p>
    <w:p w14:paraId="32D26A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13.1.3. Общая область допустимости — словесная формула </w:t>
      </w:r>
    </w:p>
    <w:p w14:paraId="2ABB7E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Для совместного паттерна существует единая область допустимых структурных срезов, относящаяся ко всему паттерну в целом, а не к его компонентам по отдельности. Компоненты совместного паттерна не обладают самостоятельными областями допустимости и не могут актуализироваться независимо друг от друга. Любая попытка раздельного рассмотрения или актуализации компонентов приводит к разрушению устойчивости совместного паттерна.</w:t>
      </w:r>
    </w:p>
    <w:p w14:paraId="3E5B165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13.1.4. Отсутствие каузального влияния</w:t>
      </w:r>
    </w:p>
    <w:p w14:paraId="638093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определения следует строгий вывод:</w:t>
      </w:r>
    </w:p>
    <w:p w14:paraId="60645B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между запутанными компонентами отсутствует каузальное влияние.</w:t>
      </w:r>
    </w:p>
    <w:p w14:paraId="1C2FB0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Причина проста и принципиальна: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каузальное влияние предполагает независимые состояния;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запутанные компоненты не имеют независимых состояний.</w:t>
      </w:r>
    </w:p>
    <w:p w14:paraId="6031CB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передачи сигналов,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локального воздействия,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временной последовательности «причина → следствие».</w:t>
      </w:r>
    </w:p>
    <w:p w14:paraId="14A18D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Нелокальность здесь — артефакт пространственной проекции, а не физический процесс.</w:t>
      </w:r>
    </w:p>
    <w:p w14:paraId="061954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13.1.5. Почему запутанные компоненты не могут «слиться»</w:t>
      </w:r>
    </w:p>
    <w:p w14:paraId="30C2D4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Может возникнуть возражение:</w:t>
      </w:r>
      <w:r>
        <w:rPr>
          <w:rFonts w:hint="default"/>
          <w:color w:val="auto"/>
        </w:rPr>
        <w:br w:type="textWrapping"/>
      </w:r>
      <w:r>
        <w:rPr>
          <w:rFonts w:hint="default"/>
          <w:color w:val="auto"/>
        </w:rPr>
        <w:t>если компоненты разделяют одну область допустимости, почему бы им не «слиться» в более жёсткую актуализацию?</w:t>
      </w:r>
    </w:p>
    <w:p w14:paraId="79163B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 следует из принципа самосогласованной устойчивости (гл. 3):</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дальнейшее сжатие области допустимости уменьшает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стремлении вариативности к нулю устойчивость разрушается.</w:t>
      </w:r>
    </w:p>
    <w:p w14:paraId="7C3D0A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4ACBA4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 это предельный режим совместной устойчивости,</w:t>
      </w:r>
      <w:r>
        <w:rPr>
          <w:rFonts w:hint="default"/>
          <w:color w:val="auto"/>
        </w:rPr>
        <w:br w:type="textWrapping"/>
      </w:r>
      <w:r>
        <w:rPr>
          <w:rFonts w:hint="default"/>
          <w:color w:val="auto"/>
        </w:rPr>
        <w:t>находящийся на границе допустимого сжатия.</w:t>
      </w:r>
    </w:p>
    <w:p w14:paraId="299556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попытка «срастания»: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уничтожила бы ненулевую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разрушила бы паттерн.</w:t>
      </w:r>
    </w:p>
    <w:p w14:paraId="4E7B0B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13.1.6. Запутанность и онтологическая неопределённость</w:t>
      </w:r>
    </w:p>
    <w:p w14:paraId="5F48EE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напрямую связана с онтологической неопределённостью (п. 12.3):</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совместная область допустимости не может быть точечной;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следовательно, запутанность принципиально не допускает полной определённости компонент.</w:t>
      </w:r>
    </w:p>
    <w:p w14:paraId="4A287C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неопределённость распределена между компонентами,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принадлежит ни одной из них по отдельности.</w:t>
      </w:r>
    </w:p>
    <w:p w14:paraId="5AC5B0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CE351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13.1.7. Отличие от статистической корреляции</w:t>
      </w:r>
    </w:p>
    <w:p w14:paraId="64B6AA7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не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статистической корреляцией,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результатом общего прошлого,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скрытым согласованием параметров.</w:t>
      </w:r>
    </w:p>
    <w:p w14:paraId="472EFC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Статистическая корреляция: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возможна между независимыми паттернами;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общей области допустимости.</w:t>
      </w:r>
    </w:p>
    <w:p w14:paraId="5BE7AA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невозможна без общей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исчезает при попытке факторизации.</w:t>
      </w:r>
    </w:p>
    <w:p w14:paraId="29982D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7B6BD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13.1.8. Итоговые положения пункта 13.1</w:t>
      </w:r>
    </w:p>
    <w:p w14:paraId="08308B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Запутанность не является взаимодействием.</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Запутанность — это режим заимствованной устойчивости.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Запутанные компоненты не имеют независимых областей допустимости.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Каузальное влияние между ними невозможно.</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Запутанность — предельный режим совместной актуализации.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Попытка дальнейшего сжатия разрушает паттерн.</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Нелокальность — эффект проекции на пространство, а не физический процесс.</w:t>
      </w:r>
    </w:p>
    <w:p w14:paraId="07A413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 Общая область допустимости</w:t>
      </w:r>
    </w:p>
    <w:p w14:paraId="6051B4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13.2.1. Понятие области допустимости — словесная формула </w:t>
      </w:r>
    </w:p>
    <w:p w14:paraId="0B51A5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62E46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Область допустимости конфигурации определяется как совокупность структурных срезов, при которых данная конфигурация различий может устойчиво актуализироваться. Область допустимости не является пространством, не обладает локализацией и не имеет временной структуры; она представляет собой онтологическое условие допустимости устойчивой актуализации, а не геометрическую, динамическую или причинную характеристику.</w:t>
      </w:r>
    </w:p>
    <w:p w14:paraId="5F2C63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13.2.2. Совместная область допустимости — словесная формула </w:t>
      </w:r>
    </w:p>
    <w:p w14:paraId="577461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Для запутанного режима область допустимости определяется только для совместного паттерна в целом и не раскладывается на области допустимости его компонент. Компоненты запутанного паттерна не обладают самостоятельными областями допустимости, и допустимость актуализации задаётся исключительно единой областью, относящейся к объединённому паттерну. Именно эта нефакторизуемость области допустимости составляет онтологическую основу запутанности.</w:t>
      </w:r>
    </w:p>
    <w:p w14:paraId="7C99E5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13.2.3. Почему невозможна факторизация — словесная формула </w:t>
      </w:r>
    </w:p>
    <w:p w14:paraId="319321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Факторизация области допустимости совместного паттерна невозможна, поскольку допустимость определяется условиями устойчивости актуализации, а эти условия не являются аддитивными по компонентам. Совместная устойчивость включает ограничения, которые возникают только на уровне объединённого паттерна и не принадлежат ни одному из компонентов по отдельности. Вследствие этого область допустимости совместного паттерна не разлагается на произведение областей допустимости его компонент, и запутанность следует понимать не как корреляцию состояний, а как нефакторизуемость допустимости.</w:t>
      </w:r>
    </w:p>
    <w:p w14:paraId="25F18F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13.2.4. Структурная причина запутанности</w:t>
      </w:r>
    </w:p>
    <w:p w14:paraId="41DF91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возникает тогда и только тогда,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 одна из компонент не обладает</w:t>
      </w:r>
      <w:r>
        <w:rPr>
          <w:rFonts w:hint="default"/>
          <w:color w:val="auto"/>
        </w:rPr>
        <w:br w:type="textWrapping"/>
      </w:r>
      <w:r>
        <w:rPr>
          <w:rFonts w:hint="default"/>
          <w:color w:val="auto"/>
        </w:rPr>
        <w:t>достаточной вариативностью для самостоятельной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их совместная конфигурация обладает ненулевой областью допустимости.</w:t>
      </w:r>
    </w:p>
    <w:p w14:paraId="433D30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5EFD96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каждая компонента по отдельности неустойчива,</w:t>
      </w:r>
      <w:r>
        <w:rPr>
          <w:rFonts w:hint="default"/>
          <w:color w:val="auto"/>
        </w:rPr>
        <w:br w:type="textWrapping"/>
      </w:r>
      <w:r>
        <w:rPr>
          <w:rFonts w:hint="default"/>
          <w:color w:val="auto"/>
        </w:rPr>
        <w:t>но их совместное различие — устойчиво.</w:t>
      </w:r>
    </w:p>
    <w:p w14:paraId="54BE9F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запутанные состояния не могут существовать изолированно,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могут существовать совместно сколь угодно долго.</w:t>
      </w:r>
    </w:p>
    <w:p w14:paraId="6898C6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13.2.5. Запутанность как экономия устойчивости</w:t>
      </w:r>
    </w:p>
    <w:p w14:paraId="641373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можно интерпретировать как экономию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вместо двух отдельных областей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одна общая, но более «узкая».</w:t>
      </w:r>
    </w:p>
    <w:p w14:paraId="317D70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двум следствиям:</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повышенная чувствительность к декогеренции;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невозможность независимого измерения компонент.</w:t>
      </w:r>
    </w:p>
    <w:p w14:paraId="5E5F7E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13.2.6. Пространственная проекция общей области допустимости</w:t>
      </w:r>
    </w:p>
    <w:p w14:paraId="1A9B0E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проекции на пространство (глава 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совместная область допустимости интерпретируется как «нелокальность»;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мгновенные корреляции воспринимаются как «связь на расстоянии».</w:t>
      </w:r>
    </w:p>
    <w:p w14:paraId="75BEBA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в онтологическом уровне: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расстояния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мгновенности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только единое условие допустимости.</w:t>
      </w:r>
    </w:p>
    <w:p w14:paraId="1CB4455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lang w:val="en-US"/>
        </w:rPr>
        <w:t xml:space="preserve"> </w:t>
      </w:r>
      <w:r>
        <w:rPr>
          <w:rFonts w:hint="default"/>
          <w:color w:val="auto"/>
        </w:rPr>
        <w:t>парадокс ЭПР — это следствие неверной проекции допустимости в геометрию.</w:t>
      </w:r>
    </w:p>
    <w:p w14:paraId="72A3C7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13.2.7. Связь с принципом предельной измеримости</w:t>
      </w:r>
    </w:p>
    <w:p w14:paraId="7300D6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пункта 12.2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любая попытка измерения сужает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запутанности это сужение происходит для всей системы целиком.</w:t>
      </w:r>
    </w:p>
    <w:p w14:paraId="2F7A05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измерение одной компоненты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разрушает общую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«передаёт информацию» другой компоненте.</w:t>
      </w:r>
    </w:p>
    <w:p w14:paraId="0913CE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13.2.8. Итоговые положения пункта 13.2</w:t>
      </w:r>
    </w:p>
    <w:p w14:paraId="0FA1C8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Запутанность существует только при наличии общей области допустимости.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У компонент нет самостоятельных областей допустимости.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Факторизация принципиально невозможна.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Запутанность — это нефакторизуемость условий устойчивости.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Нелокальность — эффект пространственной проекции.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Декогеренция — потеря общей области допустимости.</w:t>
      </w:r>
    </w:p>
    <w:p w14:paraId="310437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br w:type="textWrapping"/>
      </w:r>
      <w:r>
        <w:rPr>
          <w:rFonts w:hint="default"/>
          <w:color w:val="auto"/>
        </w:rPr>
        <w:t>13.3. Декогеренция как потеря совместной допустимости</w:t>
      </w:r>
    </w:p>
    <w:p w14:paraId="135A45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13.3.1. Отказ от наивного понимания декогеренции</w:t>
      </w:r>
    </w:p>
    <w:p w14:paraId="13F7DD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стандартных интерпретациях декогеренция трактуется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взаимодействие с окружением,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«утечка информации»,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потеря фазовых соотношений.</w:t>
      </w:r>
    </w:p>
    <w:p w14:paraId="231F5A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настоящей теории это описание является проекционным и не фундаментальным.</w:t>
      </w:r>
    </w:p>
    <w:p w14:paraId="5D47BF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Декогеренция не есть процесс во времени и не есть передача информации.</w:t>
      </w:r>
      <w:r>
        <w:rPr>
          <w:rFonts w:hint="default"/>
          <w:color w:val="auto"/>
        </w:rPr>
        <w:br w:type="textWrapping"/>
      </w:r>
      <w:r>
        <w:rPr>
          <w:rFonts w:hint="default"/>
          <w:color w:val="auto"/>
        </w:rPr>
        <w:t>Она является онтологическим изменением области допустимости.</w:t>
      </w:r>
    </w:p>
    <w:p w14:paraId="69624C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13.3.2. Строгое определение декогеренции — словесная формула </w:t>
      </w:r>
    </w:p>
    <w:p w14:paraId="04F98B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E6263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Декогеренция определяется как утрата общей области допустимости для паттерна, который ранее был совместно устойчивым. Это означает, что область допустимых структурных срезов, относящаяся к объединённому паттерну, исчезает, в то время как для его компонент могут вновь возникать собственные области допустимости. В результате совместная актуализация становится недопустимой, тогда как раздельная актуализация компонент может быть восстановлена.</w:t>
      </w:r>
    </w:p>
    <w:p w14:paraId="44961E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13.3.3. Почему декогеренция необратима</w:t>
      </w:r>
    </w:p>
    <w:p w14:paraId="2576FB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Обратимость потребовала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восстановления именно той же общей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 тех же условиях структурного среза.</w:t>
      </w:r>
    </w:p>
    <w:p w14:paraId="1CE1C5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это невозможно, потому что: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срезы не сохраняются,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вариативность перераспределяется,</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утраченные альтернативы не возвращаются.</w:t>
      </w:r>
    </w:p>
    <w:p w14:paraId="3B38B4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5C946A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декогеренция — это не динамика,</w:t>
      </w:r>
      <w:r>
        <w:rPr>
          <w:rFonts w:hint="default"/>
          <w:color w:val="auto"/>
        </w:rPr>
        <w:br w:type="textWrapping"/>
      </w:r>
      <w:r>
        <w:rPr>
          <w:rFonts w:hint="default"/>
          <w:color w:val="auto"/>
        </w:rPr>
        <w:t>а топологическое изменение допустимости.</w:t>
      </w:r>
    </w:p>
    <w:p w14:paraId="05F7AE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13.3.4. Откуда берётся «окружение»</w:t>
      </w:r>
    </w:p>
    <w:p w14:paraId="41F1CE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теории не вводится внешнее окружение.</w:t>
      </w:r>
    </w:p>
    <w:p w14:paraId="0A019B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что в физике называется «окружением», есть: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совокупность других актуализируемых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которые сужают область допустимости исходного запутанного режима.</w:t>
      </w:r>
    </w:p>
    <w:p w14:paraId="3D4EC7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окружение не действует,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окружение не «измеряет»,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оно просто делает совместную допустимость невозможной.</w:t>
      </w:r>
    </w:p>
    <w:p w14:paraId="28D860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13.3.5. Почему декогеренция выглядит как случайность</w:t>
      </w:r>
    </w:p>
    <w:p w14:paraId="091C49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 точки зрения наблюдаемой физики: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потеря совместной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проявляется как статистический выбор одного из исходов.</w:t>
      </w:r>
    </w:p>
    <w:p w14:paraId="3164B8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в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никакого выбора 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утрата структуры, допускавшей совместную актуализацию.</w:t>
      </w:r>
    </w:p>
    <w:p w14:paraId="374184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Случайность — это эпифеномен утраты альтернатив.</w:t>
      </w:r>
    </w:p>
    <w:p w14:paraId="5247BF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13.3.6. Связь с массой и устойчивостью</w:t>
      </w:r>
    </w:p>
    <w:p w14:paraId="1FC1BF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главы 6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чем «тяжелее» паттерн,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шире его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устойчивее он к декогеренции.</w:t>
      </w:r>
    </w:p>
    <w:p w14:paraId="33CDDD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макроскопические объекты кажутся классическими,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микроскопические — квантовыми.</w:t>
      </w:r>
    </w:p>
    <w:p w14:paraId="17586D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масштаб,</w:t>
      </w:r>
      <w:r>
        <w:rPr>
          <w:rFonts w:hint="default"/>
          <w:color w:val="auto"/>
          <w:lang w:val="en-US"/>
        </w:rPr>
        <w:t xml:space="preserve"> </w:t>
      </w:r>
      <w:r>
        <w:rPr>
          <w:rFonts w:hint="default"/>
          <w:color w:val="auto"/>
        </w:rPr>
        <w:t>а разница в структурной инерции.</w:t>
      </w:r>
    </w:p>
    <w:p w14:paraId="016409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13.3.7. Пространственно-временная проекция декогеренции</w:t>
      </w:r>
    </w:p>
    <w:p w14:paraId="7D41AC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проекции в пространство и время декогеренция выглядит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процесс,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происходящий за конечное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определённом месте.</w:t>
      </w:r>
    </w:p>
    <w:p w14:paraId="73FED9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 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только изменение допустимости.</w:t>
      </w:r>
    </w:p>
    <w:p w14:paraId="3AE19D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13.3.8. Итоговые положения пункта 13.3</w:t>
      </w:r>
    </w:p>
    <w:p w14:paraId="2F1659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Декогеренция — это утрата общей области допустимости.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Она не является передачей информации.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Она не требует наблюдателя.</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Она необратима по онтологическим причинам.</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Классичность — следствие устойчивости к декогеренции.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Граница квантового и классического — структурная, а не масштабная.</w:t>
      </w:r>
    </w:p>
    <w:p w14:paraId="0AE40D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 ФАКТ, НАБЛЮДАТЕЛЬ, СОЗНАНИЕ</w:t>
      </w:r>
    </w:p>
    <w:p w14:paraId="0F74B2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14. Факт</w:t>
      </w:r>
    </w:p>
    <w:p w14:paraId="31FC6D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 Факт как редукция вариативности</w:t>
      </w:r>
    </w:p>
    <w:p w14:paraId="064F9C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14.1.1. Отказ от наивного понимания факта</w:t>
      </w:r>
    </w:p>
    <w:p w14:paraId="363448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классическом и обыденном понимании факт трактуется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«произошедшее событие»,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«зафиксированное состояние»,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«результат измерения».</w:t>
      </w:r>
    </w:p>
    <w:p w14:paraId="5C2DF6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 всех этих трактовках факт мыслится как первичный.</w:t>
      </w:r>
    </w:p>
    <w:p w14:paraId="21A6F1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это неверно.</w:t>
      </w:r>
    </w:p>
    <w:p w14:paraId="3CA155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не является первичной сущностью.</w:t>
      </w:r>
      <w:r>
        <w:rPr>
          <w:rFonts w:hint="default"/>
          <w:color w:val="auto"/>
        </w:rPr>
        <w:br w:type="textWrapping"/>
      </w:r>
      <w:r>
        <w:rPr>
          <w:rFonts w:hint="default"/>
          <w:color w:val="auto"/>
        </w:rPr>
        <w:t>Факт — это следствие.</w:t>
      </w:r>
    </w:p>
    <w:p w14:paraId="38E6E3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14.1.2. Исходная позиция теории</w:t>
      </w:r>
    </w:p>
    <w:p w14:paraId="025F26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предыдущих глав установлено: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информационное поле содержит полноту возможного;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реализуется не выбранное, а устойчивое;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возможна только в области допустимых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невозможна и разрушает структуру.</w:t>
      </w:r>
    </w:p>
    <w:p w14:paraId="4FCFAD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любая актуализация принципиально вариативна.</w:t>
      </w:r>
    </w:p>
    <w:p w14:paraId="3DFFB6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40108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14.1.3. Что именно редуцируется — словесная формула </w:t>
      </w:r>
    </w:p>
    <w:p w14:paraId="23C709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 в данной теории понимается не как коллапс состояния, акт наблюдения или вмешательство субъекта, а как сужение области допустимых альтернатив. В результате актуализации исходная область допустимости конфигурации переходит в существенно более узкую область, соответствующую факту. При этом область допустимости не исчезает полностью: остаточная вариативность сохраняется, однако становится недоступной для дальнейшей актуализации.</w:t>
      </w:r>
    </w:p>
    <w:p w14:paraId="6017D4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14.1.4. Определение факта</w:t>
      </w:r>
    </w:p>
    <w:p w14:paraId="3FC4EE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 это устойчивая локальная актуализация,</w:t>
      </w:r>
      <w:r>
        <w:rPr>
          <w:rFonts w:hint="default"/>
          <w:color w:val="auto"/>
        </w:rPr>
        <w:br w:type="textWrapping"/>
      </w:r>
      <w:r>
        <w:rPr>
          <w:rFonts w:hint="default"/>
          <w:color w:val="auto"/>
        </w:rPr>
        <w:t>возникшая в результате редукции области допустимой вариативности</w:t>
      </w:r>
      <w:r>
        <w:rPr>
          <w:rFonts w:hint="default"/>
          <w:color w:val="auto"/>
        </w:rPr>
        <w:br w:type="textWrapping"/>
      </w:r>
      <w:r>
        <w:rPr>
          <w:rFonts w:hint="default"/>
          <w:color w:val="auto"/>
        </w:rPr>
        <w:t>до минимально воспроизводимого подмножества.</w:t>
      </w:r>
    </w:p>
    <w:p w14:paraId="612F80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Ключевые свойства: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конечен,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локален,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воспроизводим,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необратим.</w:t>
      </w:r>
    </w:p>
    <w:p w14:paraId="5C3601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14.1.5. Почему факт не равен «событию»</w:t>
      </w:r>
    </w:p>
    <w:p w14:paraId="6593F7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Событие — это описание в пространстве и времени.</w:t>
      </w:r>
      <w:r>
        <w:rPr>
          <w:rFonts w:hint="default"/>
          <w:color w:val="auto"/>
        </w:rPr>
        <w:br w:type="textWrapping"/>
      </w:r>
      <w:r>
        <w:rPr>
          <w:rFonts w:hint="default"/>
          <w:color w:val="auto"/>
        </w:rPr>
        <w:t>Факт — онтологическое состояние.</w:t>
      </w:r>
    </w:p>
    <w:p w14:paraId="268BF0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Пространственно-временное событие — это проекция факта, а не его сущность.</w:t>
      </w:r>
    </w:p>
    <w:p w14:paraId="755494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Один и тот же факт может: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иметь разные событийные описания,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фиксироваться разными наблюдателями,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входить в разные истории.</w:t>
      </w:r>
    </w:p>
    <w:p w14:paraId="129D21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14.1.6. Почему редукция ненаблюдаема</w:t>
      </w:r>
    </w:p>
    <w:p w14:paraId="267F83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происходит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процессом,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имеет точки начала.</w:t>
      </w:r>
    </w:p>
    <w:p w14:paraId="4DCF5B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Наблюдаемым является уже результат — стабилизированный режим.</w:t>
      </w:r>
    </w:p>
    <w:p w14:paraId="22C171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 наблюдать сам момент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невозможен эксперимент «фиксации коллапса»,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всегда дан постфактум.</w:t>
      </w:r>
    </w:p>
    <w:p w14:paraId="0DE6BA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14.1.7. Факт и устойчивость</w:t>
      </w:r>
    </w:p>
    <w:p w14:paraId="696500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возможен только тогда,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редуцированная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остаётся устойчивой к дальнейшим срезам.</w:t>
      </w:r>
    </w:p>
    <w:p w14:paraId="1E73BA0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устойчивость недостаточна: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не формируется,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«рассыпается»,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структура возвращается в вариативный режим.</w:t>
      </w:r>
    </w:p>
    <w:p w14:paraId="458BD4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следует:</w:t>
      </w:r>
    </w:p>
    <w:p w14:paraId="418BA5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Факты — это выжившие актуализации.</w:t>
      </w:r>
    </w:p>
    <w:p w14:paraId="587141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14.1.8. Итоговые положения пункта 14.1</w:t>
      </w:r>
    </w:p>
    <w:p w14:paraId="31D205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Факт не первичен и не фундаментален.</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Факт есть результат редукции вариативности.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Редукция касается области допустимости, а не состояния.</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Факт конечен, но не точечен.</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Факт необратим.</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Наблюдаем не процесс редукции, а его следствие.</w:t>
      </w:r>
    </w:p>
    <w:p w14:paraId="1F70E9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 Почему редукция ненаблюдаема</w:t>
      </w:r>
    </w:p>
    <w:p w14:paraId="69A093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14.2.1. Наблюдаемость как вторичное свойство</w:t>
      </w:r>
    </w:p>
    <w:p w14:paraId="72581C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наблюдаемость не является фундаментальной категорией.</w:t>
      </w:r>
      <w:r>
        <w:rPr>
          <w:rFonts w:hint="default"/>
          <w:color w:val="auto"/>
        </w:rPr>
        <w:br w:type="textWrapping"/>
      </w:r>
      <w:r>
        <w:rPr>
          <w:rFonts w:hint="default"/>
          <w:color w:val="auto"/>
        </w:rPr>
        <w:t>Она возможна только при наличии: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структурного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устойчивого режима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воспроизводимости.</w:t>
      </w:r>
    </w:p>
    <w:p w14:paraId="591C54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наблюдаемым может быть только то, что уже стало фактом.</w:t>
      </w:r>
    </w:p>
    <w:p w14:paraId="722273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 же — это условие возникновения факта, а не его проявление.</w:t>
      </w:r>
    </w:p>
    <w:p w14:paraId="3D5EB9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14.2.2. Редукция не является процессом</w:t>
      </w:r>
    </w:p>
    <w:p w14:paraId="02F6B8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момент:</w:t>
      </w:r>
    </w:p>
    <w:p w14:paraId="499AF5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 вариативности — не процесс во времени.</w:t>
      </w:r>
    </w:p>
    <w:p w14:paraId="0C74FF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не имеет: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длительности,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этапов,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динамики.</w:t>
      </w:r>
    </w:p>
    <w:p w14:paraId="406C27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Причина проста:</w:t>
      </w:r>
      <w:r>
        <w:rPr>
          <w:rFonts w:hint="default"/>
          <w:color w:val="auto"/>
        </w:rPr>
        <w:br w:type="textWrapping"/>
      </w:r>
      <w:r>
        <w:rPr>
          <w:rFonts w:hint="default"/>
          <w:color w:val="auto"/>
        </w:rPr>
        <w:t>вне структурного среза времени не существует (гл. 2.2, 4.3).</w:t>
      </w:r>
    </w:p>
    <w:p w14:paraId="5399FE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редукция не может быть локализована «до» или «после»,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существует момента, который можно было бы зафиксировать.</w:t>
      </w:r>
    </w:p>
    <w:p w14:paraId="0753C6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14.2.3. Почему невозможна регистрация редукции</w:t>
      </w:r>
    </w:p>
    <w:p w14:paraId="6DBF0A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регистрация предполагает:</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наличие устойчивого паттерна,</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повторяемость,</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доступность для разных срезов.</w:t>
      </w:r>
    </w:p>
    <w:p w14:paraId="333C15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редукция: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происходит на границе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устраняет 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оставляет воспроизводимого следа до стабилизации.</w:t>
      </w:r>
    </w:p>
    <w:p w14:paraId="566906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Фиксируется только: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редуцированный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сформированный факт</w:t>
      </w:r>
    </w:p>
    <w:p w14:paraId="4C7D4C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14.2.4. Ошибка «поиска момента коллапса»</w:t>
      </w:r>
    </w:p>
    <w:p w14:paraId="43AF0B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Попытки экспериментально обнаружить: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«момент коллапса»,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«точку выбора»,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«актуальный переход»</w:t>
      </w:r>
    </w:p>
    <w:p w14:paraId="760B28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основаны на ложной предпосылке, что редукция — это событие.</w:t>
      </w:r>
    </w:p>
    <w:p w14:paraId="7BE425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это категориальная ошибка.</w:t>
      </w:r>
    </w:p>
    <w:p w14:paraId="35D1E9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событие,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взаимодействие,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передача информации.</w:t>
      </w:r>
    </w:p>
    <w:p w14:paraId="19F933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14.2.5. Связь с квантовой механикой</w:t>
      </w:r>
    </w:p>
    <w:p w14:paraId="2695D5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механика фиксирует: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распределения,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вероятности,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статистические результаты.</w:t>
      </w:r>
    </w:p>
    <w:p w14:paraId="26A139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никогда не наблюдает сам коллапс, а только: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набор реализованных фактов.</w:t>
      </w:r>
    </w:p>
    <w:p w14:paraId="364A66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недостаток квантовой теории,</w:t>
      </w:r>
      <w:r>
        <w:rPr>
          <w:rFonts w:hint="default"/>
          <w:color w:val="auto"/>
        </w:rPr>
        <w:br w:type="textWrapping"/>
      </w:r>
      <w:r>
        <w:rPr>
          <w:rFonts w:hint="default"/>
          <w:color w:val="auto"/>
        </w:rPr>
        <w:t>а следствие онтологического статуса редукции.</w:t>
      </w:r>
    </w:p>
    <w:p w14:paraId="51E8A4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14.2.6. Почему редукция не может быть измерена косвенно</w:t>
      </w:r>
    </w:p>
    <w:p w14:paraId="1EFC20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Даже косвенное измерение требует: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корреляции,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следа,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устойчивой связи.</w:t>
      </w:r>
    </w:p>
    <w:p w14:paraId="2A9468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редукция: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устраняет коррелируемые 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оставляет «маркировки» невыбранных вариантов,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порождает наблюдаемый эффект, кроме самого факта.</w:t>
      </w:r>
    </w:p>
    <w:p w14:paraId="287C8E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редукция была бы процессом,</w:t>
      </w:r>
      <w:r>
        <w:rPr>
          <w:rFonts w:hint="default"/>
          <w:color w:val="auto"/>
        </w:rPr>
        <w:br w:type="textWrapping"/>
      </w:r>
      <w:r>
        <w:rPr>
          <w:rFonts w:hint="default"/>
          <w:color w:val="auto"/>
        </w:rPr>
        <w:t>а это противоречит аксиоме самосогласованной устойчивости.</w:t>
      </w:r>
    </w:p>
    <w:p w14:paraId="426EC0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14.2.7. Редукция и причинность</w:t>
      </w:r>
    </w:p>
    <w:p w14:paraId="4590AB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 не является причиной факта.</w:t>
      </w:r>
    </w:p>
    <w:p w14:paraId="4B971F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Причинность — категория внутри времени и пространства.</w:t>
      </w:r>
      <w:r>
        <w:rPr>
          <w:rFonts w:hint="default"/>
          <w:color w:val="auto"/>
        </w:rPr>
        <w:br w:type="textWrapping"/>
      </w:r>
      <w:r>
        <w:rPr>
          <w:rFonts w:hint="default"/>
          <w:color w:val="auto"/>
        </w:rPr>
        <w:t>Редукция — условие возникновения этих категорий.</w:t>
      </w:r>
    </w:p>
    <w:p w14:paraId="161923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 корректно утверждение:</w:t>
      </w:r>
    </w:p>
    <w:p w14:paraId="2250D5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не имеет причины,</w:t>
      </w:r>
      <w:r>
        <w:rPr>
          <w:rFonts w:hint="default"/>
          <w:color w:val="auto"/>
        </w:rPr>
        <w:br w:type="textWrapping"/>
      </w:r>
      <w:r>
        <w:rPr>
          <w:rFonts w:hint="default"/>
          <w:color w:val="auto"/>
        </w:rPr>
        <w:t>но имеет условия допустимости.</w:t>
      </w:r>
    </w:p>
    <w:p w14:paraId="0D2C8A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14.2.8. Итоговые положения пункта 14.2</w:t>
      </w:r>
    </w:p>
    <w:p w14:paraId="0560DC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Редукция вариативности не является процессом.</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Редукция не локализована во времени.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Редукция принципиально ненаблюдаема.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Наблюдаем только стабилизированный факт.</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Поиск «момента редукции» — категориальная ошибка.</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Квантовая неопределённость совместима с ненаблюдаемостью редукции.</w:t>
      </w:r>
    </w:p>
    <w:p w14:paraId="79E7BC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 Порог факта и утрата альтернатив</w:t>
      </w:r>
    </w:p>
    <w:p w14:paraId="1B2049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14.3.1. Не всякая актуализация становится фактом</w:t>
      </w:r>
    </w:p>
    <w:p w14:paraId="52428B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Актуализация сама по себе не тождественна факту.</w:t>
      </w:r>
      <w:r>
        <w:rPr>
          <w:rFonts w:hint="default"/>
          <w:color w:val="auto"/>
        </w:rPr>
        <w:br w:type="textWrapping"/>
      </w:r>
      <w:r>
        <w:rPr>
          <w:rFonts w:hint="default"/>
          <w:color w:val="auto"/>
        </w:rPr>
        <w:t>Возможны режимы, при которых: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 кратковременно реализуется,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достигает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потому не фиксируется как факт.</w:t>
      </w:r>
    </w:p>
    <w:p w14:paraId="1ADAC4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между возможным и фактом существует порог.</w:t>
      </w:r>
    </w:p>
    <w:p w14:paraId="0DA341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14.3.2. Определение порога факта</w:t>
      </w:r>
    </w:p>
    <w:p w14:paraId="6F41C5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Порог факта — это минимальная степень устойчивости актуализации, при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структурных срезов становится достаточно узкой,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реализации теряют совместимость,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воспроизводимость стабилизируется.</w:t>
      </w:r>
    </w:p>
    <w:p w14:paraId="41AF1D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возникает не при выборе,</w:t>
      </w:r>
      <w:r>
        <w:rPr>
          <w:rFonts w:hint="default"/>
          <w:color w:val="auto"/>
        </w:rPr>
        <w:br w:type="textWrapping"/>
      </w:r>
      <w:r>
        <w:rPr>
          <w:rFonts w:hint="default"/>
          <w:color w:val="auto"/>
        </w:rPr>
        <w:t>а при утрате альтернатив.</w:t>
      </w:r>
    </w:p>
    <w:p w14:paraId="712FE2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14.3.3. Утрата альтернатив как онтологическое условие</w:t>
      </w:r>
    </w:p>
    <w:p w14:paraId="6DE429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p>
    <w:p w14:paraId="754D10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не появляется потому, что одна возможность реализовалась,</w:t>
      </w:r>
      <w:r>
        <w:rPr>
          <w:rFonts w:hint="default"/>
          <w:color w:val="auto"/>
        </w:rPr>
        <w:br w:type="textWrapping"/>
      </w:r>
      <w:r>
        <w:rPr>
          <w:rFonts w:hint="default"/>
          <w:color w:val="auto"/>
        </w:rPr>
        <w:t>а потому, что другие перестали быть допустимыми.</w:t>
      </w:r>
    </w:p>
    <w:p w14:paraId="0C9B0A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Утрата альтернатив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их совместной актуализации в том же срезе,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не их исчезновение из информационного поля.</w:t>
      </w:r>
    </w:p>
    <w:p w14:paraId="5827D6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сохраняются онтологически,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теряют актуализуемость в данном режиме.</w:t>
      </w:r>
    </w:p>
    <w:p w14:paraId="2FCBAA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14.3.4. Почему утрата альтернатив необратима</w:t>
      </w:r>
    </w:p>
    <w:p w14:paraId="217169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Утрата альтернатив необратима, поскольку: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редукция не оставляет обратимого следа (см. 14.2),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восстановление альтернатив потребовало бы расширения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это противоречит принципу самосогласованной устойчивости.</w:t>
      </w:r>
    </w:p>
    <w:p w14:paraId="68281C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стабилизируется,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становится направленной,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стрела времени получает онтологическое основание (гл. 8).</w:t>
      </w:r>
    </w:p>
    <w:p w14:paraId="5D08AB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14.3.5. Связь порога факта с массой и устойчивостью</w:t>
      </w:r>
    </w:p>
    <w:p w14:paraId="769C08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Порог факта напрямую связан 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массовостью паттерна (гл. 6),</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шириной области допустимых срезов.</w:t>
      </w:r>
    </w:p>
    <w:p w14:paraId="4186DE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Чем выше структурная инерция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выше вероятность пересечения порога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быстрее утрачиваются альтернативы.</w:t>
      </w:r>
    </w:p>
    <w:p w14:paraId="2F7D18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макроскопические факты устойчивы,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микроскопические — флуктуативны.</w:t>
      </w:r>
    </w:p>
    <w:p w14:paraId="5EA66D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14.3.6. Порог факта и квантовая неопределённость</w:t>
      </w:r>
    </w:p>
    <w:p w14:paraId="6E609B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квантовых режимах: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порог факта высок,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широка,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долго сохраняются.</w:t>
      </w:r>
    </w:p>
    <w:p w14:paraId="6BA681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классических режимах: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порог факта низок,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допустимость быстро сжимается,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исчезают почти мгновенно.</w:t>
      </w:r>
    </w:p>
    <w:p w14:paraId="1D5F89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переход:</w:t>
      </w:r>
    </w:p>
    <w:p w14:paraId="26FABE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квантовое → классическое</w:t>
      </w:r>
      <w:r>
        <w:rPr>
          <w:rFonts w:hint="default"/>
          <w:color w:val="auto"/>
        </w:rPr>
        <w:br w:type="textWrapping"/>
      </w:r>
      <w:r>
        <w:rPr>
          <w:rFonts w:hint="default"/>
          <w:color w:val="auto"/>
        </w:rPr>
        <w:t>без введения наблюдателя.</w:t>
      </w:r>
    </w:p>
    <w:p w14:paraId="034D8A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14.3.7. Почему порог не числовой константой</w:t>
      </w:r>
    </w:p>
    <w:p w14:paraId="6ADB2C7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Порог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универсальной величиной,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имеет фиксленного значения,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зависит от структуры паттерна и распределения срезов.</w:t>
      </w:r>
    </w:p>
    <w:p w14:paraId="08428B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параметр,</w:t>
      </w:r>
      <w:r>
        <w:rPr>
          <w:rFonts w:hint="default"/>
          <w:color w:val="auto"/>
        </w:rPr>
        <w:br w:type="textWrapping"/>
      </w:r>
      <w:r>
        <w:rPr>
          <w:rFonts w:hint="default"/>
          <w:color w:val="auto"/>
        </w:rPr>
        <w:t>а граница режима устойчивости.</w:t>
      </w:r>
    </w:p>
    <w:p w14:paraId="0A5D32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14.3.8. Итоговые положения пункта 14.3</w:t>
      </w:r>
    </w:p>
    <w:p w14:paraId="0018AE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Между актуализацией и фактом существует порог.</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Факт возникает при утрате альтернатив, а не при выборе.</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Утрата альтернатив необратима.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Порог факта зависит от устойчивости и массы паттерна.</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Классичность — это низкий порог факта.</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Квантовость — это высокий порог факта.</w:t>
      </w:r>
    </w:p>
    <w:p w14:paraId="739D40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15. Наблюдатель</w:t>
      </w:r>
    </w:p>
    <w:p w14:paraId="359BA7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 Наблюдатель как логическая операция</w:t>
      </w:r>
    </w:p>
    <w:p w14:paraId="5FBD55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15.1.1. Отказ от наблюдателя как сущности</w:t>
      </w:r>
    </w:p>
    <w:p w14:paraId="56C92B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наблюдатель не является онтологической сущностью.</w:t>
      </w:r>
      <w:r>
        <w:rPr>
          <w:rFonts w:hint="default"/>
          <w:color w:val="auto"/>
        </w:rPr>
        <w:br w:type="textWrapping"/>
      </w:r>
      <w:r>
        <w:rPr>
          <w:rFonts w:hint="default"/>
          <w:color w:val="auto"/>
        </w:rPr>
        <w:t>Он не вводится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источник реальности,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причина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носитель информации,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фундаментальный агент.</w:t>
      </w:r>
    </w:p>
    <w:p w14:paraId="38A8FE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теория, вводящая наблюдателя как сущность, переносит объяснение на более поздний уровень, не устраняя проблему, а откладывая её.</w:t>
      </w:r>
    </w:p>
    <w:p w14:paraId="217881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15.1.2. Наблюдатель не равен сознанию</w:t>
      </w:r>
    </w:p>
    <w:p w14:paraId="08573F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не тождественен сознанию и не требует его наличия.</w:t>
      </w:r>
    </w:p>
    <w:p w14:paraId="3FDCB9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(гл. 16):</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удерживает факты,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формирует историю,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стабилизирует последовательность.</w:t>
      </w:r>
    </w:p>
    <w:p w14:paraId="017F20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удерживает,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интерпретирует,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выбирает.</w:t>
      </w:r>
    </w:p>
    <w:p w14:paraId="3E0D76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наблюдение возможно без сознания,</w:t>
      </w:r>
      <w:r>
        <w:rPr>
          <w:rFonts w:hint="default"/>
          <w:color w:val="auto"/>
        </w:rPr>
        <w:br w:type="textWrapping"/>
      </w:r>
      <w:r>
        <w:rPr>
          <w:rFonts w:hint="default"/>
          <w:color w:val="auto"/>
        </w:rPr>
        <w:t>но сознание невозможно без уже возникших фактов.</w:t>
      </w:r>
    </w:p>
    <w:p w14:paraId="66BAF8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15.1.3. Определение наблюдателя</w:t>
      </w:r>
    </w:p>
    <w:p w14:paraId="23B945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 это логическая операция редукции вариативности,</w:t>
      </w:r>
      <w:r>
        <w:rPr>
          <w:rFonts w:hint="default"/>
          <w:color w:val="auto"/>
        </w:rPr>
        <w:br w:type="textWrapping"/>
      </w:r>
      <w:r>
        <w:rPr>
          <w:rFonts w:hint="default"/>
          <w:color w:val="auto"/>
        </w:rPr>
        <w:t>которая: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создаёт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выбирает альтернативу,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фиксирует уже произошедшую утрату альтернатив.</w:t>
      </w:r>
    </w:p>
    <w:p w14:paraId="00AC53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54AF78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 это формальное имя для момента,</w:t>
      </w:r>
      <w:r>
        <w:rPr>
          <w:rFonts w:hint="default"/>
          <w:color w:val="auto"/>
        </w:rPr>
        <w:br w:type="textWrapping"/>
      </w:r>
      <w:r>
        <w:rPr>
          <w:rFonts w:hint="default"/>
          <w:color w:val="auto"/>
        </w:rPr>
        <w:t>в котором редукция становится необратимой.</w:t>
      </w:r>
    </w:p>
    <w:p w14:paraId="5194E1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15.1.4. Почему наблюдатель не принадлежит классу структурных срезов</w:t>
      </w:r>
    </w:p>
    <w:p w14:paraId="066F76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 (гл. 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допускает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определяет условия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 альтернативы в пределах устойчивости.</w:t>
      </w:r>
    </w:p>
    <w:p w14:paraId="7BAC29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устраняет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завершает процесс,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 границу.</w:t>
      </w:r>
    </w:p>
    <w:p w14:paraId="30B39B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758206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логически противоположен структурному срезу.</w:t>
      </w:r>
    </w:p>
    <w:p w14:paraId="396F4A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не является частным случаем среза</w:t>
      </w:r>
      <w:r>
        <w:rPr>
          <w:rFonts w:hint="default"/>
          <w:color w:val="auto"/>
        </w:rPr>
        <w:br w:type="textWrapping"/>
      </w:r>
      <w:r>
        <w:rPr>
          <w:rFonts w:hint="default"/>
          <w:color w:val="auto"/>
        </w:rPr>
        <w:t>и не может быть описан теми же средствами.</w:t>
      </w:r>
    </w:p>
    <w:p w14:paraId="39E851B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15.1.5. Наблюдатель как предельный оператор</w:t>
      </w:r>
    </w:p>
    <w:p w14:paraId="1B07F9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возникает в предельном режиме,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срезов сжата до минимума,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дальнейшая вариативность невозможна,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порог факта (гл. 14.3) уже пройден.</w:t>
      </w:r>
    </w:p>
    <w:p w14:paraId="45E5DA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смысле: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наблюдатель — не причина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следствие завершённой актуализации.</w:t>
      </w:r>
    </w:p>
    <w:p w14:paraId="21568B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15.1.6. Почему наблюдатель «кажется» активным</w:t>
      </w:r>
    </w:p>
    <w:p w14:paraId="5328BC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кажется активным,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редукция ненаблюдаема (гл. 14.2),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момент фиксации совпадает с моментом осознания,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сознание ретроспективно приписывает себе причинность.</w:t>
      </w:r>
    </w:p>
    <w:p w14:paraId="51ACDC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иллюзия постфактум.</w:t>
      </w:r>
    </w:p>
    <w:p w14:paraId="1D0BF1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15.1.7. Связь с квантовой проблемой измерения</w:t>
      </w:r>
    </w:p>
    <w:p w14:paraId="16D9E0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квантовой механике наблюдатель вводится для объяснения: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коллапса,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выбора результата,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исчезновения интерференции.</w:t>
      </w:r>
    </w:p>
    <w:p w14:paraId="2E69FA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коллапс — это утрата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измерение — достижение порога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наблюдатель — логическая фиксация этого состояния.</w:t>
      </w:r>
    </w:p>
    <w:p w14:paraId="51F9E9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Никакой физической роли наблюдатель не играет.</w:t>
      </w:r>
    </w:p>
    <w:p w14:paraId="3C1097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15.1.8. Итоговые положения пункта 15.1</w:t>
      </w:r>
    </w:p>
    <w:p w14:paraId="7C9579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Наблюдатель не является сущностью.</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Наблюдатель не является сознанием.</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Наблюдатель — логическая операция редукции.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Он не вызывает факт, а фиксирует его.</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Наблюдатель логически противоположен структурному срезу.</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Проблема наблюдателя снимается онтологически, а не интерпретационно.</w:t>
      </w:r>
    </w:p>
    <w:p w14:paraId="4E1D32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 Наблюдатель как противоположность структурного среза</w:t>
      </w:r>
    </w:p>
    <w:p w14:paraId="6468F4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15.2.1. Логическое различие между срезом и наблюдателем</w:t>
      </w:r>
    </w:p>
    <w:p w14:paraId="1C72FF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 и наблюдатель часто смешиваются в интерпретациях, однако в рамках данной теории они логически несовместимы.</w:t>
      </w:r>
    </w:p>
    <w:p w14:paraId="272E6F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Структурный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допускает множество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определяет условия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 вариативность внутри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до факта.</w:t>
      </w:r>
    </w:p>
    <w:p w14:paraId="2798ED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устраняет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фиксирует единичность,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завершает процесс,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только после факта.</w:t>
      </w:r>
    </w:p>
    <w:p w14:paraId="67DDCE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наблюдатель не может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источником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его разновидностью,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его частным случаем.</w:t>
      </w:r>
    </w:p>
    <w:p w14:paraId="4E63E5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15.2.2. Противоположность как операция, а не объект</w:t>
      </w:r>
    </w:p>
    <w:p w14:paraId="7738BC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Противоположность здесь понимается не симметрично и не геометрически.</w:t>
      </w:r>
    </w:p>
    <w:p w14:paraId="352081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 это не «другой полюс» среза,</w:t>
      </w:r>
      <w:r>
        <w:rPr>
          <w:rFonts w:hint="default"/>
          <w:color w:val="auto"/>
        </w:rPr>
        <w:br w:type="textWrapping"/>
      </w:r>
      <w:r>
        <w:rPr>
          <w:rFonts w:hint="default"/>
          <w:color w:val="auto"/>
        </w:rPr>
        <w:t>а операция, обращающая допустимость в определённость.</w:t>
      </w:r>
    </w:p>
    <w:p w14:paraId="590F74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срез отвечает на вопрос:</w:t>
      </w:r>
    </w:p>
    <w:p w14:paraId="6ABD51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«Что может быть реализовано без разрушения структуры?»</w:t>
      </w:r>
    </w:p>
    <w:p w14:paraId="0AE598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наблюдатель отвечает на вопрос:</w:t>
      </w:r>
    </w:p>
    <w:p w14:paraId="0566C9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«Что уже не может быть иначе?»</w:t>
      </w:r>
    </w:p>
    <w:p w14:paraId="6F632D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принципиально разные логические роли.</w:t>
      </w:r>
    </w:p>
    <w:p w14:paraId="0FEBE1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15.2.3. Почему наблюдатель не имеет области допустимости</w:t>
      </w:r>
    </w:p>
    <w:p w14:paraId="46E065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момент:</w:t>
      </w:r>
    </w:p>
    <w:p w14:paraId="16D460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 наблюдателя нет области допустимости.</w:t>
      </w:r>
    </w:p>
    <w:p w14:paraId="29774C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 структурного среза всегда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диапазон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ширина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запас альтернатив.</w:t>
      </w:r>
    </w:p>
    <w:p w14:paraId="686ABC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ширина равна нулю,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отсутствует,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утрачены.</w:t>
      </w:r>
    </w:p>
    <w:p w14:paraId="671570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поэтому наблюдатель не может быть описан в тех же терминах, что и срез.</w:t>
      </w:r>
    </w:p>
    <w:p w14:paraId="6E18E37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15.2.4. Нулевая вариативность как предел</w:t>
      </w:r>
    </w:p>
    <w:p w14:paraId="1ADC76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главах 3 и 14 было показано: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нулевая вариативность разрушает структуру,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факт уже является предельным состоянием.</w:t>
      </w:r>
    </w:p>
    <w:p w14:paraId="4926B9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возникает на границе допустимого описания,</w:t>
      </w:r>
      <w:r>
        <w:rPr>
          <w:rFonts w:hint="default"/>
          <w:color w:val="auto"/>
        </w:rPr>
        <w:br w:type="textWrapping"/>
      </w:r>
      <w:r>
        <w:rPr>
          <w:rFonts w:hint="default"/>
          <w:color w:val="auto"/>
        </w:rPr>
        <w:t>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структура уже зафиксирована,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дальнейшая динамика невозможна,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описание переходит от онтологии к истории.</w:t>
      </w:r>
    </w:p>
    <w:p w14:paraId="378E7E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 это имя этого предела.</w:t>
      </w:r>
    </w:p>
    <w:p w14:paraId="512808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15.2.5. Почему наблюдатель не может быть фундаментальным</w:t>
      </w:r>
    </w:p>
    <w:p w14:paraId="623344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наблюдатель был фундаментален,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сам требовал бы условий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возникала бы рекурсия наблюдения,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теория теряла бы замкнутость.</w:t>
      </w:r>
    </w:p>
    <w:p w14:paraId="1D320D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это исключено принципиально:</w:t>
      </w:r>
    </w:p>
    <w:p w14:paraId="6129F9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Наблюдатель возможен только как следствие,</w:t>
      </w:r>
      <w:r>
        <w:rPr>
          <w:rFonts w:hint="default"/>
          <w:color w:val="auto"/>
        </w:rPr>
        <w:br w:type="textWrapping"/>
      </w:r>
      <w:r>
        <w:rPr>
          <w:rFonts w:hint="default"/>
          <w:color w:val="auto"/>
        </w:rPr>
        <w:t>но не как условие.</w:t>
      </w:r>
    </w:p>
    <w:p w14:paraId="07E8E5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15.2.6. Следствие для интерпретаций реальности</w:t>
      </w:r>
    </w:p>
    <w:p w14:paraId="5B0A80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противоположности среза и наблюдателя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не «наблюдается», а стабилизируется;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не создаётся, а достигается;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наблюдение не влияет на онтологию;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 «эффекты наблюдателя» — эффекты порога факта.</w:t>
      </w:r>
    </w:p>
    <w:p w14:paraId="18933B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снимает: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квантовый дуализм,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проблему измерения,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субъективизм.</w:t>
      </w:r>
    </w:p>
    <w:p w14:paraId="0FCCE6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15.2.7. Итоговые положения пункта 15.2</w:t>
      </w:r>
    </w:p>
    <w:p w14:paraId="1B6C90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Структурный срез и наблюдатель логически противоположны.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Срез допускает вариативность, наблюдатель её устраняет.</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 наблюдателя нет области допустимости.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Наблюдатель — предельная операция, а не элемент реальности.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Он не может быть фундаментальным без логического противоречия.</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Все наблюдательные эффекты — следствия редукции, а не причины.</w:t>
      </w:r>
    </w:p>
    <w:p w14:paraId="22E4C9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16. Сознание и память</w:t>
      </w:r>
    </w:p>
    <w:p w14:paraId="5DDB2B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 Сознание как стабилизатор фактов</w:t>
      </w:r>
    </w:p>
    <w:p w14:paraId="41F041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16.1.1. Исключение ложных определений сознания</w:t>
      </w:r>
    </w:p>
    <w:p w14:paraId="0AA7E7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сознание не может быть определено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источник реальности,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 выбора,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механизм наблюдения,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субъект измерения,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носитель истины.</w:t>
      </w:r>
    </w:p>
    <w:p w14:paraId="4685C5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эти определения либо: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возвращают наблюдателя в фундамент,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смешивают онтологию и историю,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вводят субъективность как причину факта.</w:t>
      </w:r>
    </w:p>
    <w:p w14:paraId="64D25B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в данной теории не участвует в актуализации.</w:t>
      </w:r>
    </w:p>
    <w:p w14:paraId="5C6BC7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16.1.2. Связь сознания с фактом, а не с возможным</w:t>
      </w:r>
    </w:p>
    <w:p w14:paraId="2ACFEC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появляется не на уровне суперпозиции и не на уровне структурного среза,</w:t>
      </w:r>
      <w:r>
        <w:rPr>
          <w:rFonts w:hint="default"/>
          <w:color w:val="auto"/>
        </w:rPr>
        <w:br w:type="textWrapping"/>
      </w:r>
      <w:r>
        <w:rPr>
          <w:rFonts w:hint="default"/>
          <w:color w:val="auto"/>
        </w:rPr>
        <w:t>а строго после факта.</w:t>
      </w:r>
    </w:p>
    <w:p w14:paraId="0D9FE9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Напомним: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 это редукция вариативности (гл. 14),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наблюдатель — предельная операция фиксации (гл. 15),</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возможен без сознания,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сознание невозможно без фактов.</w:t>
      </w:r>
    </w:p>
    <w:p w14:paraId="502C0B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первое строгое утверждение:</w:t>
      </w:r>
    </w:p>
    <w:p w14:paraId="1AF03B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 это механизм, работающий исключительно с уже состоявшимися фактами.</w:t>
      </w:r>
    </w:p>
    <w:p w14:paraId="2E1C88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16.1.3. Сознание как механизм удержания, а не порождения</w:t>
      </w:r>
    </w:p>
    <w:p w14:paraId="1EBD5F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выбирает,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создаёт,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инициирует,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определяет.</w:t>
      </w:r>
    </w:p>
    <w:p w14:paraId="2BAACD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удерживает.</w:t>
      </w:r>
    </w:p>
    <w:p w14:paraId="1C2B18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Его функция — не допустить немедленного распада факта обратно в недифференцированное возможное.</w:t>
      </w:r>
    </w:p>
    <w:p w14:paraId="094CF0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137CD1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 это стабилизатор конечности в бесконечном поле возможного.</w:t>
      </w:r>
    </w:p>
    <w:p w14:paraId="50F1C6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16.1.4. Почему сознание необходимо, но не фундаментально</w:t>
      </w:r>
    </w:p>
    <w:p w14:paraId="5A0AAD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Фундаментальная онтология может существовать: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сознания,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истории.</w:t>
      </w:r>
    </w:p>
    <w:p w14:paraId="0B32B8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устойчивая история невозможна без сознания,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конечны,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всегда остаются возможными,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удержания факт теряет структурную связность с другими фактами.</w:t>
      </w:r>
    </w:p>
    <w:p w14:paraId="30D7B3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вводит: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временную протяжённость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связность между фактами,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возможность накопления.</w:t>
      </w:r>
    </w:p>
    <w:p w14:paraId="51F5E9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надстройка, а не основание.</w:t>
      </w:r>
    </w:p>
    <w:p w14:paraId="349119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16.1.5. Сознание как форма сопротивления бесконечности</w:t>
      </w:r>
    </w:p>
    <w:p w14:paraId="66853A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суперпозиции: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возможное неисчерпаемо,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неустранимы.</w:t>
      </w:r>
    </w:p>
    <w:p w14:paraId="7EE90C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 это мгновенная редукция.</w:t>
      </w:r>
      <w:r>
        <w:rPr>
          <w:rFonts w:hint="default"/>
          <w:color w:val="auto"/>
        </w:rPr>
        <w:br w:type="textWrapping"/>
      </w:r>
      <w:r>
        <w:rPr>
          <w:rFonts w:hint="default"/>
          <w:color w:val="auto"/>
        </w:rPr>
        <w:t>Сознание — это продлённая редукция.</w:t>
      </w:r>
    </w:p>
    <w:p w14:paraId="299023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 корректная афористическая формула, допустимая в научном тексте, звучит так:</w:t>
      </w:r>
    </w:p>
    <w:p w14:paraId="0B2C33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 это форма сопротивления бесконечности возможного.</w:t>
      </w:r>
    </w:p>
    <w:p w14:paraId="6993EB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не метафора,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краткое выражение строгой логической функции.</w:t>
      </w:r>
    </w:p>
    <w:p w14:paraId="2B2434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16.1.6. Сознание и память (логическая связка)</w:t>
      </w:r>
    </w:p>
    <w:p w14:paraId="32C3BE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невозможно без памяти,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памяти факт не удерживается,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удержания нет различия между «было» и «не было»,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этого нет истории.</w:t>
      </w:r>
    </w:p>
    <w:p w14:paraId="06FCBA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6ABCDC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 — необходимое структурное условие сознания.</w:t>
      </w:r>
    </w:p>
    <w:p w14:paraId="20AD3F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Подробно это раскрывается в пункте 16.2.</w:t>
      </w:r>
    </w:p>
    <w:p w14:paraId="42D00C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16.1.7. Итоговые положения пункта 16.1</w:t>
      </w:r>
    </w:p>
    <w:p w14:paraId="0AD0A8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Сознание не является источником реальности.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Сознание не участвует в актуализации.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Сознание работает только с уже состоявшимися фактами.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Его функция — удержание и стабилизация фактов.</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Сознание невозможно без памяти.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Сознание — надстройка над физикой, но условие истории.</w:t>
      </w:r>
    </w:p>
    <w:p w14:paraId="6E46A4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 Память и формирование истории</w:t>
      </w:r>
    </w:p>
    <w:p w14:paraId="065E90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16.2.1. Память как структурная необходимость, а не функция мозга</w:t>
      </w:r>
    </w:p>
    <w:p w14:paraId="21B4CB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память не может быть сведена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нейрофизиологическому следу,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механизму хранения данных,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психологическому переживанию прошлого.</w:t>
      </w:r>
    </w:p>
    <w:p w14:paraId="40D134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эти трактовки описывают реализации памяти, но не её онтологическую функцию.</w:t>
      </w:r>
    </w:p>
    <w:p w14:paraId="31CDBB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 в данной теории — это структурное условие связности фактов.</w:t>
      </w:r>
    </w:p>
    <w:p w14:paraId="393F8B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16.2.2. Факт без памяти не образует истории</w:t>
      </w:r>
    </w:p>
    <w:p w14:paraId="6490C3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сам по себе: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конечен,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мгновенен,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содержит в себе продолжения.</w:t>
      </w:r>
    </w:p>
    <w:p w14:paraId="442A71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факт не удерживается,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не связывается с другими фактами,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формирует последовательности,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участвует в накоплении.</w:t>
      </w:r>
    </w:p>
    <w:p w14:paraId="23874B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строгое положение:</w:t>
      </w:r>
    </w:p>
    <w:p w14:paraId="690695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Факты без памяти не образуют историю, а только набор несвязанных актуализаций.</w:t>
      </w:r>
    </w:p>
    <w:p w14:paraId="2BFDD0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16.2.3. Память как механизм межфактовой связности — словесная формула </w:t>
      </w:r>
    </w:p>
    <w:p w14:paraId="1F21F3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 определяется как механизм межфактовой связности, который не порождает новые факты, а обеспечивает согласованность последовательных редукций. Она связывает каждый факт с последующим, препятствуя распаду структуры на независимые актуализации и тем самым делает возможной не изолированную совокупность фактов, а устойчивую последовательность фактов.</w:t>
      </w:r>
    </w:p>
    <w:p w14:paraId="528175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16.2.4. Память и возникновение времени второго уровня</w:t>
      </w:r>
    </w:p>
    <w:p w14:paraId="5F51C1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различие двух уровней времени:</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Физическое время — порядок структурных срезов (гл. 8).</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Историческое время — порядок фактов, удерживаемых памятью.</w:t>
      </w:r>
    </w:p>
    <w:p w14:paraId="538E90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Историческое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фундаментально,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универсально,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зависит от наличия памяти.</w:t>
      </w:r>
    </w:p>
    <w:p w14:paraId="3571CD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физическое время возможно,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 нет.</w:t>
      </w:r>
    </w:p>
    <w:p w14:paraId="1BE9CFB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12361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16.2.5. Память как фильтр альтернатив</w:t>
      </w:r>
    </w:p>
    <w:p w14:paraId="4A7434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Каждый факт возникает на фоне множества альтернатив.</w:t>
      </w:r>
      <w:r>
        <w:rPr>
          <w:rFonts w:hint="default"/>
          <w:color w:val="auto"/>
        </w:rPr>
        <w:br w:type="textWrapping"/>
      </w:r>
      <w:r>
        <w:rPr>
          <w:rFonts w:hint="default"/>
          <w:color w:val="auto"/>
        </w:rPr>
        <w:t>После редукции альтернативы не исчезают из возможного,</w:t>
      </w:r>
      <w:r>
        <w:rPr>
          <w:rFonts w:hint="default"/>
          <w:color w:val="auto"/>
        </w:rPr>
        <w:br w:type="textWrapping"/>
      </w:r>
      <w:r>
        <w:rPr>
          <w:rFonts w:hint="default"/>
          <w:color w:val="auto"/>
        </w:rPr>
        <w:t>но исключаются из истории.</w:t>
      </w:r>
    </w:p>
    <w:p w14:paraId="02AFCB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уничтожает 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фиксирует именно реализованный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самым делает прошлое асимметричным.</w:t>
      </w:r>
    </w:p>
    <w:p w14:paraId="498C38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p>
    <w:p w14:paraId="5BC08BB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Асимметрия прошлого и будущего является следствием памяти, а не фундаментального времени.</w:t>
      </w:r>
    </w:p>
    <w:p w14:paraId="5A8EDF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46C2A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16.2.6. Коллективная память и жёсткость реальности</w:t>
      </w:r>
    </w:p>
    <w:p w14:paraId="5FC4AC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 может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индивидуальной,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коллективной,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институциональной,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технологической.</w:t>
      </w:r>
    </w:p>
    <w:p w14:paraId="6FCF40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 ростом числа носителей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становятся более жёсткими,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труднее вернуть,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приобретает инерцию.</w:t>
      </w:r>
    </w:p>
    <w:p w14:paraId="19AF74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подготавливает: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понятие коллективных фактов (гл. 17),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роль технологий и интернета (гл. 17.4).</w:t>
      </w:r>
    </w:p>
    <w:p w14:paraId="46C13A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16.2.7. Почему память не может быть редуцирована к физике</w:t>
      </w:r>
    </w:p>
    <w:p w14:paraId="669532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описывает: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возможные режимы,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законы актуализации.</w:t>
      </w:r>
    </w:p>
    <w:p w14:paraId="4C0E0A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 же описывает: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произошедшие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связь между фактами,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накопление истории.</w:t>
      </w:r>
    </w:p>
    <w:p w14:paraId="19795E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45916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Память не противоречит физике, но не выводится из неё напрямую.</w:t>
      </w:r>
    </w:p>
    <w:p w14:paraId="52EA17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16.2.8. Итоговые положения пункта 16.2</w:t>
      </w:r>
    </w:p>
    <w:p w14:paraId="28E962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Память — структурное условие истории.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Факты без памяти не образуют последовательности.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Память связывает факты, но не создаёт их.</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Историческое время возникает из памяти, а не из физики.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Асимметрия прошлого — следствие удержания, а не времени.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Коллективная память усиливает жёсткость реальности.</w:t>
      </w:r>
    </w:p>
    <w:p w14:paraId="54A1EB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 Сон как режим внутренней актуализации</w:t>
      </w:r>
    </w:p>
    <w:p w14:paraId="257645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16.3.1. Сон не как физиологическое состояние</w:t>
      </w:r>
    </w:p>
    <w:p w14:paraId="304599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сон не определяется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биологическая необходимость,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фаза работы мозга,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восстановление ресурсов,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психологическое переживание.</w:t>
      </w:r>
    </w:p>
    <w:p w14:paraId="7D5FC3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перечисленное — вторичные проявления.</w:t>
      </w:r>
    </w:p>
    <w:p w14:paraId="3F12E8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Онтологически сон — это особый режим актуализации, отличающийся от бодрствования типом структурных срезов.</w:t>
      </w:r>
    </w:p>
    <w:p w14:paraId="79A4BA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16.3.2. Ослабление внешних срезов</w:t>
      </w:r>
    </w:p>
    <w:p w14:paraId="442123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состоянии бодрствования: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фактов происходит под действием жёстких внешних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быстро редуцируются,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стабилизируются через коллективную и сенсорную согласованность.</w:t>
      </w:r>
    </w:p>
    <w:p w14:paraId="068293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 сне: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внешние срезы резко ослаблены,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давление на редукцию минимально,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смещается внутрь структуры.</w:t>
      </w:r>
    </w:p>
    <w:p w14:paraId="3988EA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p>
    <w:p w14:paraId="537FF7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Сон — это режим, в котором внешняя редукция факта временно приостановлена.</w:t>
      </w:r>
    </w:p>
    <w:p w14:paraId="390553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16.3.3. Внутренняя актуализация паттернов</w:t>
      </w:r>
    </w:p>
    <w:p w14:paraId="784DDA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ослаблении внешних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паттерны не уничтожаются,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не редуцируются до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возможна частичная, нестабильная актуализация.</w:t>
      </w:r>
    </w:p>
    <w:p w14:paraId="4E04FB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тому, что во сне: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актуализируются паттерны, не достигшие порога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возникают последовательности без жёсткой фиксации,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строгая историческая связность.</w:t>
      </w:r>
    </w:p>
    <w:p w14:paraId="5D5E92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p>
    <w:p w14:paraId="095DBC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Сон — это пространство предфактовых актуализаций.</w:t>
      </w:r>
    </w:p>
    <w:p w14:paraId="6C63D6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16.3.4. Почему сновидения не являются фактами</w:t>
      </w:r>
    </w:p>
    <w:p w14:paraId="3D23F9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Сновидения: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проходят порог устойчивой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закрепляются в коллективной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интегрируются в историю как жёсткие факты.</w:t>
      </w:r>
    </w:p>
    <w:p w14:paraId="3B101C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переживаемы,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структурно нестабильны.</w:t>
      </w:r>
    </w:p>
    <w:p w14:paraId="4877402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4272DA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Сновидение — это актуализация без исторической фиксации.</w:t>
      </w:r>
    </w:p>
    <w:p w14:paraId="10C2120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16.3.5. Сон и перераспределение альтернатив</w:t>
      </w:r>
    </w:p>
    <w:p w14:paraId="32F6AC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 время бодрствования альтернативы быстро утрачиваются.</w:t>
      </w:r>
      <w:r>
        <w:rPr>
          <w:rFonts w:hint="default"/>
          <w:color w:val="auto"/>
        </w:rPr>
        <w:br w:type="textWrapping"/>
      </w:r>
      <w:r>
        <w:rPr>
          <w:rFonts w:hint="default"/>
          <w:color w:val="auto"/>
        </w:rPr>
        <w:t>Во сне: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паттерны сохраняют частичную активность,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происходит перераспределение структурной согласованности,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снижается жёсткость текущей истории.</w:t>
      </w:r>
    </w:p>
    <w:p w14:paraId="4556F8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«возврат прошлого», 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внутренний пересмотр допустимого,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восстановление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предотвращение преждевременной фиксации.</w:t>
      </w:r>
    </w:p>
    <w:p w14:paraId="734186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16.3.6. Сон как механизм защиты от преждевременной жёсткости</w:t>
      </w:r>
    </w:p>
    <w:p w14:paraId="612CC2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актуализация всегда происходила только в режиме бодрствования: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быстро бы «застывала»,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исчезали бы слишком рано,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структура теряла бы адаптивность.</w:t>
      </w:r>
    </w:p>
    <w:p w14:paraId="69D0C4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временно ослабляет редукцию,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 внутреннюю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предотвращает структурную деградацию.</w:t>
      </w:r>
    </w:p>
    <w:p w14:paraId="381FF7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строгое положение:</w:t>
      </w:r>
    </w:p>
    <w:p w14:paraId="5CD1BE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Сон является механизмом сохранения вариативности внутри устойчивой истории.</w:t>
      </w:r>
    </w:p>
    <w:p w14:paraId="4A57B7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16.3.7. Сон и будущие факты</w:t>
      </w:r>
    </w:p>
    <w:p w14:paraId="561111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Хотя сновидения не являются фактами, они: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могут менять структуру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влиять на последующие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смещать пороги факта.</w:t>
      </w:r>
    </w:p>
    <w:p w14:paraId="0086DB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сон способен влиять на будущие решения,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изменять траекторию истории,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нарушения причинности.</w:t>
      </w:r>
    </w:p>
    <w:p w14:paraId="01E79F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Влияние происходит не через предсказание, а через изменение структуры допустимости.</w:t>
      </w:r>
    </w:p>
    <w:p w14:paraId="172438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8B1D8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16.3.8. Итоговые положения пункта 16.3</w:t>
      </w:r>
    </w:p>
    <w:p w14:paraId="5D02B6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Сон — это режим внутренней актуализации.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Во сне ослаблены внешние структурные срезы.</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Актуализируются паттерны, не достигшие порога факта.</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Сновидения не являются историческими фактами.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Сон сохраняет вариативность и предотвращает жёсткость истории.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Сон может влиять на будущие факты через изменение допустимости.</w:t>
      </w:r>
    </w:p>
    <w:p w14:paraId="294AC1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 Дежавю как совпадение предактуализированного паттерна с фактом</w:t>
      </w:r>
    </w:p>
    <w:p w14:paraId="699F81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16.4.1. Отказ от психологических интерпретаций</w:t>
      </w:r>
    </w:p>
    <w:p w14:paraId="39893E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дежавю не объясняется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ошибка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сбой распознавания,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ложное узнавание,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иллюзия субъективного опыта.</w:t>
      </w:r>
    </w:p>
    <w:p w14:paraId="59144D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подобные трактовки описывают поверхностные корреляты, но не онтологический механизм.</w:t>
      </w:r>
    </w:p>
    <w:p w14:paraId="27199F1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Дежавю рассматривается как структурное событие, связанное с режимами актуализации.</w:t>
      </w:r>
    </w:p>
    <w:p w14:paraId="073365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16.4.2. Предактуализация паттернов</w:t>
      </w:r>
    </w:p>
    <w:p w14:paraId="197463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Как было показано в п. 16.3, во сне и в режимах ослабленных внешних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возможна частичная актуализация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достигающая порога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фиксируемая в истории.</w:t>
      </w:r>
    </w:p>
    <w:p w14:paraId="550AB6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являются фактами,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имеют исторической жёсткости,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обладают структурной согласованностью.</w:t>
      </w:r>
    </w:p>
    <w:p w14:paraId="6193B1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состояние определяется как предактуализация.</w:t>
      </w:r>
    </w:p>
    <w:p w14:paraId="44081DB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Предактуализация — это актуализация ниже порога факта, сохраняющая внутреннюю структуру без внешней фиксации.</w:t>
      </w:r>
    </w:p>
    <w:p w14:paraId="2D774A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16.4.3. Механизм дежавю</w:t>
      </w:r>
    </w:p>
    <w:p w14:paraId="10672D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Дежавю возникает тогда, когда:</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В режиме внутренней актуализации (сон, полусон, ослабленные срезы) был предактуализирован некоторый паттерн.</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Впоследствии, в бодрствующем состоянии, происходит актуализация факта.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Структура факта совпадает или почти совпадает со структурой ранее предактуализированного паттерна.</w:t>
      </w:r>
    </w:p>
    <w:p w14:paraId="22186E0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момент:</w:t>
      </w:r>
    </w:p>
    <w:p w14:paraId="383B9B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Совпадает не содержание памяти, а структура допустимости.</w:t>
      </w:r>
    </w:p>
    <w:p w14:paraId="24414B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48330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16.4.4. Почему дежавю не является воспоминанием</w:t>
      </w:r>
    </w:p>
    <w:p w14:paraId="420FC7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дежавю отсутствуют признаки обычного воспоминания: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чёткой временной локализации,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причинной цепочки,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исторического контекста.</w:t>
      </w:r>
    </w:p>
    <w:p w14:paraId="640547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объясняется тем,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предактуализированный паттерн не был фактом,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не был зафиксирован в памяти как событие,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его структура сохранилась как допустимая конфигурация.</w:t>
      </w:r>
    </w:p>
    <w:p w14:paraId="43D298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характерное ощущение:</w:t>
      </w:r>
    </w:p>
    <w:p w14:paraId="6A311C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уже было, но я не знаю — когда и где».</w:t>
      </w:r>
    </w:p>
    <w:p w14:paraId="291CFC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16.4.5. Дежавю и утрата альтернатив</w:t>
      </w:r>
    </w:p>
    <w:p w14:paraId="64726C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Когда факт актуализируется: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 альтернативы редуцируются,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фиксируется,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жёсткая последовательность.</w:t>
      </w:r>
    </w:p>
    <w:p w14:paraId="2BC500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одна из альтернатив ранее была предактуализирована, возникает структурное совпадение между: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уже «известной» допустимостью,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только что зафиксированным фактом.</w:t>
      </w:r>
    </w:p>
    <w:p w14:paraId="134141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Дежавю — это момент совпадения предфактовой структуры с окончательной редукцией.</w:t>
      </w:r>
    </w:p>
    <w:p w14:paraId="2BEDCF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16.4.6. Почему дежавю кратковременно</w:t>
      </w:r>
    </w:p>
    <w:p w14:paraId="5E7DCC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Дежавю не может длиться долго,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быстро стабилизируется,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исчезают,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структура предактуализации поглощается историей.</w:t>
      </w:r>
    </w:p>
    <w:p w14:paraId="20D408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Как только редукция завершена, совпадение исчезает.</w:t>
      </w:r>
    </w:p>
    <w:p w14:paraId="5487C2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FBE09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Дежавю — это пограничное состояние между допустимым и реализованным.</w:t>
      </w:r>
    </w:p>
    <w:p w14:paraId="207F1B5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F26C7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16.4.7. Дежавю не нарушает причинность</w:t>
      </w:r>
    </w:p>
    <w:p w14:paraId="5D7BAB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дежавю не означает предсказание,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указывает на «знание будущего»,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нарушает причинно-следственные связи.</w:t>
      </w:r>
    </w:p>
    <w:p w14:paraId="59CF87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Речь идёт не о будущем факте, а о повторной реализации уже допустимой структуры.</w:t>
      </w:r>
    </w:p>
    <w:p w14:paraId="67D49C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Будущее здесь не «знано» — оно лишь структурно знакомо.</w:t>
      </w:r>
    </w:p>
    <w:p w14:paraId="34E854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16.4.8. Итоговые положения пункта 16.4</w:t>
      </w:r>
    </w:p>
    <w:p w14:paraId="1E1E62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Дежавю — не ошибка памяти и не иллюзия.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Дежавю возникает при совпадении предактуализированного паттерна с фактом.</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Предактуализация возможна в режимах ослабленных внешних срезов.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Совпадает структура допустимости, а не событие.</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Дежавю кратковременно и исчезает после редукции.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Дежавю не нарушает причинность и не является предсказанием.</w:t>
      </w:r>
    </w:p>
    <w:p w14:paraId="1A33F5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13D67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17. История, истина и этика</w:t>
      </w:r>
    </w:p>
    <w:p w14:paraId="298A69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 История как надстройка над фактами</w:t>
      </w:r>
    </w:p>
    <w:p w14:paraId="3CB527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17.1.1. Принципиальное различие между фактом и историей</w:t>
      </w:r>
    </w:p>
    <w:p w14:paraId="1F2BDD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необходимо строго различать: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 как локальную редукцию вариативности (глава 14),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историю — как надстройку над множеством фактов.</w:t>
      </w:r>
    </w:p>
    <w:p w14:paraId="2DA3E1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не тождественна последовательности фактов и не сводится к их сумме.</w:t>
      </w:r>
    </w:p>
    <w:p w14:paraId="3AEF70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Факты могут существовать без истории,</w:t>
      </w:r>
      <w:r>
        <w:rPr>
          <w:rFonts w:hint="default"/>
          <w:color w:val="auto"/>
        </w:rPr>
        <w:br w:type="textWrapping"/>
      </w:r>
      <w:r>
        <w:rPr>
          <w:rFonts w:hint="default"/>
          <w:color w:val="auto"/>
        </w:rPr>
        <w:t>история невозможна без фактов.</w:t>
      </w:r>
    </w:p>
    <w:p w14:paraId="088033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различие является фундаментальным и устраняет ряд концептуальных ошибок, характерных для наивного историзма и физикализма.</w:t>
      </w:r>
    </w:p>
    <w:p w14:paraId="1102E5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17.1.2. Почему факты сами по себе не образуют историю</w:t>
      </w:r>
    </w:p>
    <w:p w14:paraId="22212A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в данной теории обладает следующими свойствами: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локален,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конечен,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неинвариантен,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содержит собственной временной протяжённости.</w:t>
      </w:r>
    </w:p>
    <w:p w14:paraId="3C1E3A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знает своего места в последовательности,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содержит информации о предыдущих и последующих фактах,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обладает смысловой связностью.</w:t>
      </w:r>
    </w:p>
    <w:p w14:paraId="03010E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352E3C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Простая последовательность фактов ещё не является историей.</w:t>
      </w:r>
    </w:p>
    <w:p w14:paraId="14E661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возникает только тогда, когда между фактами устанавливается устойчивая структурная связность.</w:t>
      </w:r>
    </w:p>
    <w:p w14:paraId="596A41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17.1.3. История как структурированная память фактов</w:t>
      </w:r>
    </w:p>
    <w:p w14:paraId="76D79B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определяется как:</w:t>
      </w:r>
    </w:p>
    <w:p w14:paraId="046961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устойчивая структура памяти, связывающая конечные факты</w:t>
      </w:r>
      <w:r>
        <w:rPr>
          <w:rFonts w:hint="default"/>
          <w:color w:val="auto"/>
        </w:rPr>
        <w:br w:type="textWrapping"/>
      </w:r>
      <w:r>
        <w:rPr>
          <w:rFonts w:hint="default"/>
          <w:color w:val="auto"/>
        </w:rPr>
        <w:t>в согласованную последовательность с сохранением их взаимной непротиворечивости.</w:t>
      </w:r>
    </w:p>
    <w:p w14:paraId="75C7D2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Ключевые элементы истории: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память,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связность,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порядок,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к альтернативным реконструкциям.</w:t>
      </w:r>
    </w:p>
    <w:p w14:paraId="563D5F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требует механизма, который: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удерживает факты после их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предотвращает их повторную вариативность,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стабилизирует одну из возможных интерпретаций.</w:t>
      </w:r>
    </w:p>
    <w:p w14:paraId="757EE3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механизмом является сознание (глава 16).</w:t>
      </w:r>
    </w:p>
    <w:p w14:paraId="1DBBE7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17.1.4. Почему физика возможна без истории</w:t>
      </w:r>
    </w:p>
    <w:p w14:paraId="4693D8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в данной теории описывает: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допустимые режимы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паттерны,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законы сохранения.</w:t>
      </w:r>
    </w:p>
    <w:p w14:paraId="25BDC2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законы: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зависят от конкретных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требуют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нуждаются в нарративе.</w:t>
      </w:r>
    </w:p>
    <w:p w14:paraId="7D7111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Даже если: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 один факт не был зафиксирован,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 одно сознание не существует,</w:t>
      </w:r>
    </w:p>
    <w:p w14:paraId="794E2B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остаются: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структурные срезы,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режимы.</w:t>
      </w:r>
    </w:p>
    <w:p w14:paraId="1E24D3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CE035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возможна без истории,</w:t>
      </w:r>
      <w:r>
        <w:rPr>
          <w:rFonts w:hint="default"/>
          <w:color w:val="auto"/>
        </w:rPr>
        <w:br w:type="textWrapping"/>
      </w:r>
      <w:r>
        <w:rPr>
          <w:rFonts w:hint="default"/>
          <w:color w:val="auto"/>
        </w:rPr>
        <w:t>потому что она описывает не произошедшее, а допустимое.</w:t>
      </w:r>
    </w:p>
    <w:p w14:paraId="124DF3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17.1.5. Почему история невозможна без сознания</w:t>
      </w:r>
    </w:p>
    <w:p w14:paraId="3C2194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требует: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фиксации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удержания их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устранения альтернативных трактовок,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сохранения причинной связности.</w:t>
      </w:r>
    </w:p>
    <w:p w14:paraId="31F99D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один из этих процессов: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фундаментальным физическим законом,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выводится из одной лишь актуализации.</w:t>
      </w:r>
    </w:p>
    <w:p w14:paraId="0FC8EC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возникает только при наличии сознания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механизма стабилизации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носителя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оператора связности.</w:t>
      </w:r>
    </w:p>
    <w:p w14:paraId="3EDF21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строгий вывод:</w:t>
      </w:r>
    </w:p>
    <w:p w14:paraId="2D6521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не создаёт факты,</w:t>
      </w:r>
      <w:r>
        <w:rPr>
          <w:rFonts w:hint="default"/>
          <w:color w:val="auto"/>
        </w:rPr>
        <w:br w:type="textWrapping"/>
      </w:r>
      <w:r>
        <w:rPr>
          <w:rFonts w:hint="default"/>
          <w:color w:val="auto"/>
        </w:rPr>
        <w:t>но без сознания факты не образуют историю.</w:t>
      </w:r>
    </w:p>
    <w:p w14:paraId="7D6622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17.1.6. История как усиление жёсткости реальности</w:t>
      </w:r>
    </w:p>
    <w:p w14:paraId="25B94E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 накоплением истории: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допустимых интерпретаций сужается,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реконструкции теряют допустимость,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становится «жёстче».</w:t>
      </w:r>
    </w:p>
    <w:p w14:paraId="1CAF71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необратимость исторических процессов,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эффект «пути зависимости»,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свободного переписывания прошлого.</w:t>
      </w:r>
    </w:p>
    <w:p w14:paraId="2B0810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 — это не просто память,</w:t>
      </w:r>
      <w:r>
        <w:rPr>
          <w:rFonts w:hint="default"/>
          <w:color w:val="auto"/>
        </w:rPr>
        <w:br w:type="textWrapping"/>
      </w:r>
      <w:r>
        <w:rPr>
          <w:rFonts w:hint="default"/>
          <w:color w:val="auto"/>
        </w:rPr>
        <w:t>а механизм усиления необратимости.</w:t>
      </w:r>
    </w:p>
    <w:p w14:paraId="5D5BA8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17.1.7. Онтологический статус истории</w:t>
      </w:r>
    </w:p>
    <w:p w14:paraId="401EA8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фундаментальна,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универсальна,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инвариантна.</w:t>
      </w:r>
    </w:p>
    <w:p w14:paraId="3DD3BF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вторичной надстройкой,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возникающей над уровнем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полностью отсутствующей в фундаментальном описании информационного поля.</w:t>
      </w:r>
    </w:p>
    <w:p w14:paraId="33DF779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 чистоту физической онтологии,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объясняет происхождение исторической реальности.</w:t>
      </w:r>
    </w:p>
    <w:p w14:paraId="6A3A4A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17.1.8. Итоговые положения пункта 17.1</w:t>
      </w:r>
    </w:p>
    <w:p w14:paraId="6320DE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История не тождественна последовательности фактов.</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Факты возможны без истории.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История требует памяти и связности.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Сознание является необходимым условием истории.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Физика возможна без истории.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История усиливает необратимость и жёсткость реальности.</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История является вторичной надстройкой, а не фундаментальной сущностью.</w:t>
      </w:r>
    </w:p>
    <w:p w14:paraId="5F9FE5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 Истина как структурная согласованность</w:t>
      </w:r>
    </w:p>
    <w:p w14:paraId="4A5FC2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17.2.1. Почему истина не может быть единичным фактом</w:t>
      </w:r>
    </w:p>
    <w:p w14:paraId="0E6802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истина не тождественна факту.</w:t>
      </w:r>
    </w:p>
    <w:p w14:paraId="2C8A5E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конечен,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является результатом редукции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обладает инвариантностью.</w:t>
      </w:r>
    </w:p>
    <w:p w14:paraId="6542A4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677E5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Единичный факт не может быть носителем истины.</w:t>
      </w:r>
    </w:p>
    <w:p w14:paraId="259925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положение принципиально отличает теорию от: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наивного реализма,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корреспондентской теории истины в её упрощённом виде,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фактуализма («истинно то, что произошло»).</w:t>
      </w:r>
    </w:p>
    <w:p w14:paraId="3EB9C8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17.2.2. Истина и вариативность</w:t>
      </w:r>
    </w:p>
    <w:p w14:paraId="324951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Фундаментальный фон реальности — суперпозиция возможного — обладает бесконечной вариативностью.</w:t>
      </w:r>
      <w:r>
        <w:rPr>
          <w:rFonts w:hint="default"/>
          <w:color w:val="auto"/>
        </w:rPr>
        <w:br w:type="textWrapping"/>
      </w:r>
      <w:r>
        <w:rPr>
          <w:rFonts w:hint="default"/>
          <w:color w:val="auto"/>
        </w:rPr>
        <w:t>Факты возникают как локальные редукции этой вариативности.</w:t>
      </w:r>
    </w:p>
    <w:p w14:paraId="54E242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истина: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устраняет вариативность полностью,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фиксируется в одной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сводится к одному срезу.</w:t>
      </w:r>
    </w:p>
    <w:p w14:paraId="7DB8E5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Истина возможна только как устойчивость при вариативности, а не как её устранение.</w:t>
      </w:r>
    </w:p>
    <w:p w14:paraId="191D17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17.2.3. Определение истины</w:t>
      </w:r>
    </w:p>
    <w:p w14:paraId="758878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 вводится следующее строгое определение:</w:t>
      </w:r>
    </w:p>
    <w:p w14:paraId="0D08F0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Истина — это устойчивая структурная согласованность множества фактов</w:t>
      </w:r>
      <w:r>
        <w:rPr>
          <w:rFonts w:hint="default"/>
          <w:color w:val="auto"/>
        </w:rPr>
        <w:br w:type="textWrapping"/>
      </w:r>
      <w:r>
        <w:rPr>
          <w:rFonts w:hint="default"/>
          <w:color w:val="auto"/>
        </w:rPr>
        <w:t>в рамках допустимых структурных срезов.</w:t>
      </w:r>
    </w:p>
    <w:p w14:paraId="154D5B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Ключевые элементы определения: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множество фактов (а не один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структурная согласованность (а не совпадение),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(а не разовая фиксация),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допустимые срезы (а не произвольные интерпретации).</w:t>
      </w:r>
    </w:p>
    <w:p w14:paraId="6C58E7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17.2.4. Почему согласованность, а не соответствие</w:t>
      </w:r>
    </w:p>
    <w:p w14:paraId="166B6F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Классическое понимание истины как «соответствия факта реальности» сталкивается с проблемой: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в теории не является фиксированным набором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 это поле возможного и допустимого.</w:t>
      </w:r>
    </w:p>
    <w:p w14:paraId="55921C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истина не может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проверкой «один к одному»,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зеркальным отражением.</w:t>
      </w:r>
    </w:p>
    <w:p w14:paraId="3EB1C2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Согласованность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отсутствие структурных противоречий,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сохранение устойчивости при расширении множества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совместимость с допустимыми режимами актуализации.</w:t>
      </w:r>
    </w:p>
    <w:p w14:paraId="43FD1C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D91F0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17.2.5. Истина и история</w:t>
      </w:r>
    </w:p>
    <w:p w14:paraId="6B3BC5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Истина не существует вне истории, но не тождественна ей.</w:t>
      </w:r>
    </w:p>
    <w:p w14:paraId="02F235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Связь такова: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факты → материал,</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 структура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истина → критерий согласованности внутри этой структуры.</w:t>
      </w:r>
    </w:p>
    <w:p w14:paraId="2237DD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Истина: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возникает внутри исторического контекста,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сводится к субъективному нарративу,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ограничена структурными запретами.</w:t>
      </w:r>
    </w:p>
    <w:p w14:paraId="0953EB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p>
    <w:p w14:paraId="72E962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Истина исторична по форме,</w:t>
      </w:r>
      <w:r>
        <w:rPr>
          <w:rFonts w:hint="default"/>
          <w:color w:val="auto"/>
          <w:lang w:val="en-US"/>
        </w:rPr>
        <w:t xml:space="preserve"> </w:t>
      </w:r>
      <w:r>
        <w:rPr>
          <w:rFonts w:hint="default"/>
          <w:color w:val="auto"/>
        </w:rPr>
        <w:t>но структурна по содержанию.</w:t>
      </w:r>
    </w:p>
    <w:p w14:paraId="3FAA5C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17.2.6. Почему истина не субъективна</w:t>
      </w:r>
    </w:p>
    <w:p w14:paraId="685ADF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Хотя истина формируется на уровне истории и сознания, она не является субъективным произволом.</w:t>
      </w:r>
    </w:p>
    <w:p w14:paraId="348010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все наборы фактов могут быть согласованы,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все интерпретации устойчивы,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многие реконструкции разрушаются при расширении фактической базы.</w:t>
      </w:r>
    </w:p>
    <w:p w14:paraId="28627E1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ложь — это локально возможная, но структурно неустойчивая конфигурация,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истина — это конфигурация, сохраняющаяся при добавлении новых фактов.</w:t>
      </w:r>
    </w:p>
    <w:p w14:paraId="4701AE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17.2.7. Проверка истины в рамках теории</w:t>
      </w:r>
    </w:p>
    <w:p w14:paraId="5E1FA2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Проверка истины не является проверкой факта, а проверкой структуры.</w:t>
      </w:r>
    </w:p>
    <w:p w14:paraId="4B8D35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Истинное утверждение: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разрушается при добавлении новых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постоянного исключения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противоречит допустимым срезам физической реальности.</w:t>
      </w:r>
    </w:p>
    <w:p w14:paraId="5E3FCB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научные истины уточняются, но не произвольно отменяются,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устойчивые теории переживают смену интерпретаций.</w:t>
      </w:r>
    </w:p>
    <w:p w14:paraId="262318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17.2.8. Истина и физические законы</w:t>
      </w:r>
    </w:p>
    <w:p w14:paraId="330121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Физические законы являются частным случаем истины: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выражают максимально устойчивую согласованность,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инвариантную относительно широкого класса срезов.</w:t>
      </w:r>
    </w:p>
    <w:p w14:paraId="3D8C6D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вся истина физична,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вся физическая истина структурна.</w:t>
      </w:r>
    </w:p>
    <w:p w14:paraId="37F142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17.2.9. Итоговые положения пункта 17.2</w:t>
      </w:r>
    </w:p>
    <w:p w14:paraId="0F584C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Истина не является фактом.</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Истина не тождественна истории.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Истина — это структурная согласованность множества фактов.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Истина требует устойчивости при расширении фактической базы.</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Истина не субъективна, но исторически обусловлена.</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Ложь — это структурно неустойчивая конфигурация фактов.</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Физические законы — предельный случай истины.</w:t>
      </w:r>
    </w:p>
    <w:p w14:paraId="271131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A3787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 Коллективные факты и жёсткость реальности</w:t>
      </w:r>
    </w:p>
    <w:p w14:paraId="00D360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17.3.1. Переход от индивидуального факта к коллективному</w:t>
      </w:r>
    </w:p>
    <w:p w14:paraId="20304D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Индивидуальный факт определяется как локальная редукция вариативности в конкретном структурном срезе (гл. 14).</w:t>
      </w:r>
      <w:r>
        <w:rPr>
          <w:rFonts w:hint="default"/>
          <w:color w:val="auto"/>
        </w:rPr>
        <w:br w:type="textWrapping"/>
      </w:r>
      <w:r>
        <w:rPr>
          <w:rFonts w:hint="default"/>
          <w:color w:val="auto"/>
        </w:rPr>
        <w:t>Однако в реальных исторических и социальных процессах факты редко остаются изолированными.</w:t>
      </w:r>
    </w:p>
    <w:p w14:paraId="0564AE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многократном повторении и фиксации одного и того же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разных сознаниях,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разных носителях памяти,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разных институциональных контекстах,</w:t>
      </w:r>
    </w:p>
    <w:p w14:paraId="3B97DF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возникает коллективный факт.</w:t>
      </w:r>
    </w:p>
    <w:p w14:paraId="0344EA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Коллективный факт — это факт, закреплённый в множестве независимых механизмов памяти и потому утративший локальность.</w:t>
      </w:r>
    </w:p>
    <w:p w14:paraId="4508E7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17.3.2. Коллективный факт как структурное усиление</w:t>
      </w:r>
    </w:p>
    <w:p w14:paraId="726EED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Коллективный факт отличается от индивидуального не содержанием, а структурной жёсткостью.</w:t>
      </w:r>
    </w:p>
    <w:p w14:paraId="552C1D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Его свойства: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высокая воспроизводимость;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к альтернативным интерпретациям;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способность навязывать дальнейшие срезы актуализации.</w:t>
      </w:r>
    </w:p>
    <w:p w14:paraId="009689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терминах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индивидуальный факт — узкая редукция;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коллективный факт — массовая редукция, усиленная числом и плотностью срезов.</w:t>
      </w:r>
    </w:p>
    <w:p w14:paraId="751E93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17.3.3. Массовость факта и перераспределение допустимости</w:t>
      </w:r>
    </w:p>
    <w:p w14:paraId="58973C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Коллективные факты изменяют не только историю, но и распределение допустимых срезов.</w:t>
      </w:r>
    </w:p>
    <w:p w14:paraId="197FC1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чем большее число срезов согласовано вокруг одного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тем меньше остаётся допустимой вариативности альтернатив.</w:t>
      </w:r>
    </w:p>
    <w:p w14:paraId="0BD3E6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эффекту, который в феноменологии описывается как «жёсткость реальности».</w:t>
      </w:r>
    </w:p>
    <w:p w14:paraId="587C4F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Жёсткость реальности — это степень подавления альтернативных актуализаций вследствие массовой фиксации фактов.</w:t>
      </w:r>
    </w:p>
    <w:p w14:paraId="6171DA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17.3.4. Коллективные факты и иллюзия объективности</w:t>
      </w:r>
    </w:p>
    <w:p w14:paraId="6C7099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Коллективные факты часто воспринимаются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«очевидные»,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«само собой разумеющиеся»,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«объективные».</w:t>
      </w:r>
    </w:p>
    <w:p w14:paraId="5EBC54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в рамках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объективность не первична,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возникает как эффект устойчивости при массовой редукции.</w:t>
      </w:r>
    </w:p>
    <w:p w14:paraId="4F7DB6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коллективный факт может быть структурно жёстким,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при этом не истинным в смысле 17.2,</w:t>
      </w:r>
      <w:r>
        <w:rPr>
          <w:rFonts w:hint="default"/>
          <w:color w:val="auto"/>
        </w:rPr>
        <w:br w:type="textWrapping"/>
      </w:r>
      <w:r>
        <w:rPr>
          <w:rFonts w:hint="default"/>
          <w:color w:val="auto"/>
        </w:rPr>
        <w:t>если его согласованность разрушается при расширении фактической базы.</w:t>
      </w:r>
    </w:p>
    <w:p w14:paraId="54DB11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17.3.5. Отличие коллективного факта от физического закона</w:t>
      </w:r>
    </w:p>
    <w:p w14:paraId="304EEF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различать: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коллективный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физический закон.</w:t>
      </w:r>
    </w:p>
    <w:p w14:paraId="7240E9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Коллективный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зависит от плотности социальных и когнитивных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может исчезнуть при изменении структуры памяти и институтов.</w:t>
      </w:r>
    </w:p>
    <w:p w14:paraId="4E2295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Физический закон: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инвариантен относительно наблюдателей;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 при радикальном расширении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коллективного подтверждения для существования.</w:t>
      </w:r>
    </w:p>
    <w:p w14:paraId="13D9359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следует:</w:t>
      </w:r>
    </w:p>
    <w:p w14:paraId="0C01B3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Массовость факта не равна фундаментальности.</w:t>
      </w:r>
    </w:p>
    <w:p w14:paraId="3D1392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17.3.6. Коллективные факты как источники исторической инерции</w:t>
      </w:r>
    </w:p>
    <w:p w14:paraId="260A7A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Коллективные факты создают историческую инерцию: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фиксируют траекторию дальнейших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ограничивают пространство возможных интерпретаций;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формируют «коридоры допустимого будущего».</w:t>
      </w:r>
    </w:p>
    <w:p w14:paraId="0FE58D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одни исторические нарративы стабилизируются на десятилетия и века,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версии становятся практически невозможными,</w:t>
      </w:r>
      <w:r>
        <w:rPr>
          <w:rFonts w:hint="default"/>
          <w:color w:val="auto"/>
        </w:rPr>
        <w:br w:type="textWrapping"/>
      </w:r>
      <w:r>
        <w:rPr>
          <w:rFonts w:hint="default"/>
          <w:color w:val="auto"/>
        </w:rPr>
        <w:t>даже если логически они не исключены.</w:t>
      </w:r>
    </w:p>
    <w:p w14:paraId="610AB8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17.3.7. Коллективные факты и насилие над вариативностью</w:t>
      </w:r>
    </w:p>
    <w:p w14:paraId="4CE3EC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 точки зрения теории, массовая фиксация факта всегда сопровождается: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насильственным подавлением альтернатив,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сокращением вариативности.</w:t>
      </w:r>
    </w:p>
    <w:p w14:paraId="434913A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оценка, а структурное следствие.</w:t>
      </w:r>
    </w:p>
    <w:p w14:paraId="39B4935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Любой коллективный факт уменьшает свободу актуализации будущих фактов.</w:t>
      </w:r>
    </w:p>
    <w:p w14:paraId="2629D6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Именно здесь появляется связь с этикой (переход к п. 17.4):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коллективные факты могут стабилизировать порядок,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могут и блокировать истину.</w:t>
      </w:r>
    </w:p>
    <w:p w14:paraId="2C3648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17.3.8. Итоговые положения пункта 17.3</w:t>
      </w:r>
    </w:p>
    <w:p w14:paraId="411673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Коллективный факт — это массово закреплённая редукция вариативности.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Массовость факта увеличивает его структурную жёсткость.</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Жёсткость реальности — следствие плотности коллективных срезов.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Коллективный факт может быть устойчивым, но не истинным.</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Массовость не равна фундаментальности.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Коллективные факты формируют историческую инерцию.</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Любой коллективный факт подавляет альтернативные актуализации.</w:t>
      </w:r>
    </w:p>
    <w:p w14:paraId="0EE93A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 Интернет, ИИ и ускорение редукции факта</w:t>
      </w:r>
    </w:p>
    <w:p w14:paraId="5130EF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17.4.1. Интернет как инфраструктура срезов</w:t>
      </w:r>
    </w:p>
    <w:p w14:paraId="2B43BC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Интернет в рамках теории рассматривается не как средство передачи информации, а как инфраструктура синхронизации структурных срезов.</w:t>
      </w:r>
    </w:p>
    <w:p w14:paraId="1F3622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Его фундаментальные свойства: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мгновенная воспроизводимость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высокая плотность повторений;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резкое сокращение времени между срезами.</w:t>
      </w:r>
    </w:p>
    <w:p w14:paraId="659D92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Следствие:</w:t>
      </w:r>
    </w:p>
    <w:p w14:paraId="63B6BE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Интернет не создаёт новые факты, а радикально ускоряет их редукцию.</w:t>
      </w:r>
    </w:p>
    <w:p w14:paraId="0FF78C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17.4.2. Ускорение перехода «возможное → допустимое → реализованное»</w:t>
      </w:r>
    </w:p>
    <w:p w14:paraId="4AACFE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доинтернетную эпоху переход от возможного к коллективному факту требовал:</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длительного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институциональной фильтрации;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ограниченного числа срезов.</w:t>
      </w:r>
    </w:p>
    <w:p w14:paraId="0DD032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Интернет меняет структуру процесса: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число срезов растёт экспоненциально;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временной интервал между срезами стремится к нулю;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альтернативные вариации не успевают стабилизироваться.</w:t>
      </w:r>
    </w:p>
    <w:p w14:paraId="21C972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приводит к эффекту преждевременной актуализации.</w:t>
      </w:r>
    </w:p>
    <w:p w14:paraId="39CC66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возникает не потому, что он устойчив,</w:t>
      </w:r>
      <w:r>
        <w:rPr>
          <w:rFonts w:hint="default"/>
          <w:color w:val="auto"/>
        </w:rPr>
        <w:br w:type="textWrapping"/>
      </w:r>
      <w:r>
        <w:rPr>
          <w:rFonts w:hint="default"/>
          <w:color w:val="auto"/>
        </w:rPr>
        <w:t>а потому что альтернативы не успели оформиться.</w:t>
      </w:r>
    </w:p>
    <w:p w14:paraId="110E9D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17.4.3. Массовость без устойчивости</w:t>
      </w:r>
    </w:p>
    <w:p w14:paraId="60A7E4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различие, вводимое теорией: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 свойство паттерна сохраняться при расширении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массовость — количество срезов, зафиксировавших факт.</w:t>
      </w:r>
    </w:p>
    <w:p w14:paraId="11282C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Интернет впервые в истории: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развёл массовость и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позволил массовым фактам возникать до проверки на устойчивость.</w:t>
      </w:r>
    </w:p>
    <w:p w14:paraId="57FDC4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p>
    <w:p w14:paraId="4F4B3C9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Массовый интернет-факт может быть структурно жёстким,</w:t>
      </w:r>
      <w:r>
        <w:rPr>
          <w:rFonts w:hint="default"/>
          <w:color w:val="auto"/>
        </w:rPr>
        <w:br w:type="textWrapping"/>
      </w:r>
      <w:r>
        <w:rPr>
          <w:rFonts w:hint="default"/>
          <w:color w:val="auto"/>
        </w:rPr>
        <w:t>но онтологически неустойчивым.</w:t>
      </w:r>
    </w:p>
    <w:p w14:paraId="585518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17.4.4. Искусственный интеллект как усилитель редукции</w:t>
      </w:r>
    </w:p>
    <w:p w14:paraId="294833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Генеративный ИИ не вводит новый онтологический уровень.</w:t>
      </w:r>
      <w:r>
        <w:rPr>
          <w:rFonts w:hint="default"/>
          <w:color w:val="auto"/>
        </w:rPr>
        <w:br w:type="textWrapping"/>
      </w:r>
      <w:r>
        <w:rPr>
          <w:rFonts w:hint="default"/>
          <w:color w:val="auto"/>
        </w:rPr>
        <w:t>Он выполняет конкретную функцию: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ускоряет генерацию форм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снижает стоимость воспроизводимости;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сглаживает различия между истинной и псевдо-устойчивостью.</w:t>
      </w:r>
    </w:p>
    <w:p w14:paraId="315772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ИИ действует после редукции, но до проверки устойчивости.</w:t>
      </w:r>
    </w:p>
    <w:p w14:paraId="7087C3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Следствие:</w:t>
      </w:r>
    </w:p>
    <w:p w14:paraId="0B3CBA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ИИ усиливает жёсткость факта,</w:t>
      </w:r>
      <w:r>
        <w:rPr>
          <w:rFonts w:hint="default"/>
          <w:color w:val="auto"/>
        </w:rPr>
        <w:br w:type="textWrapping"/>
      </w:r>
      <w:r>
        <w:rPr>
          <w:rFonts w:hint="default"/>
          <w:color w:val="auto"/>
        </w:rPr>
        <w:t>не усиливая его истинность.</w:t>
      </w:r>
    </w:p>
    <w:p w14:paraId="5B0D47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17.4.5. Иллюзия знания как структурный эффект</w:t>
      </w:r>
    </w:p>
    <w:p w14:paraId="4C454D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Возникает новый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 выглядит устойчивым;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отсутствуют в поле видимости;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редукция завершена массово.</w:t>
      </w:r>
    </w:p>
    <w:p w14:paraId="1B5C40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при этом: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отсутствует проверка на расширении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истина (17.2) не достигнута.</w:t>
      </w:r>
    </w:p>
    <w:p w14:paraId="112E2C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ошибка мышления и не «манипуляция»,</w:t>
      </w:r>
      <w:r>
        <w:rPr>
          <w:rFonts w:hint="default"/>
          <w:color w:val="auto"/>
        </w:rPr>
        <w:br w:type="textWrapping"/>
      </w:r>
      <w:r>
        <w:rPr>
          <w:rFonts w:hint="default"/>
          <w:color w:val="auto"/>
        </w:rPr>
        <w:t>а структурный эффект ускоренной редукции.</w:t>
      </w:r>
    </w:p>
    <w:p w14:paraId="6351DA9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17.4.6. Срабатывание «коллапса актуализации» в социальной среде</w:t>
      </w:r>
    </w:p>
    <w:p w14:paraId="2BCAB2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физике коллапс — предельная редукция.</w:t>
      </w:r>
      <w:r>
        <w:rPr>
          <w:rFonts w:hint="default"/>
          <w:color w:val="auto"/>
        </w:rPr>
        <w:br w:type="textWrapping"/>
      </w:r>
      <w:r>
        <w:rPr>
          <w:rFonts w:hint="default"/>
          <w:color w:val="auto"/>
        </w:rPr>
        <w:t>В социальной среде интернет создаёт его аналог:</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возможных интерпретаций схлопывается;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альтернативы становятся недоступны не логически, а структурно;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фиксируется преждевременно.</w:t>
      </w:r>
    </w:p>
    <w:p w14:paraId="2F4B53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и есть:</w:t>
      </w:r>
    </w:p>
    <w:p w14:paraId="35CE40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Коллапс актуализации факта в социальной среде.</w:t>
      </w:r>
    </w:p>
    <w:p w14:paraId="0ADBD9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17.4.7. Действие «с другой стороны среза»</w:t>
      </w:r>
    </w:p>
    <w:p w14:paraId="715AE4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 точки зрения теории, редукция может происходить: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 стороны актуализации (физический факт),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 стороны подавления вариативности.</w:t>
      </w:r>
    </w:p>
    <w:p w14:paraId="6B8584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Интернет и ИИ действуют именно вторым способом: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усиливают паттерн,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подавляют альтернативы.</w:t>
      </w:r>
    </w:p>
    <w:p w14:paraId="5BA72E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они воздействуют с другой стороны среза,</w:t>
      </w:r>
      <w:r>
        <w:rPr>
          <w:rFonts w:hint="default"/>
          <w:color w:val="auto"/>
        </w:rPr>
        <w:br w:type="textWrapping"/>
      </w:r>
      <w:r>
        <w:rPr>
          <w:rFonts w:hint="default"/>
          <w:color w:val="auto"/>
        </w:rPr>
        <w:t>не создавая устойчивости, но создавая жёсткость.</w:t>
      </w:r>
    </w:p>
    <w:p w14:paraId="2B40FE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17.4.8. Строгие следствия (запреты)</w:t>
      </w:r>
    </w:p>
    <w:p w14:paraId="10B086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теория верна, то невозможно: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Массовое знание без утраты вариативности.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Быстрая коллективная истина без расширения срезов.</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Усиление ИИ, не влияющее на жёсткость фактов.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Историческое ускорение без роста ошибок фиксации.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«Нейтральная» информационная среда при высокой плотности срезов.</w:t>
      </w:r>
    </w:p>
    <w:p w14:paraId="17DA60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17.4.9. Отличие от альтернативных подходов</w:t>
      </w:r>
    </w:p>
    <w:p w14:paraId="01E670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Классические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говорят о манипуляции;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говорят о когнитивных искажениях;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говорят об эпистемической неграмотности.</w:t>
      </w:r>
    </w:p>
    <w:p w14:paraId="2992D93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Данная теория утверждает:</w:t>
      </w:r>
    </w:p>
    <w:p w14:paraId="094531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Проблема не в субъекте и не в технологии,</w:t>
      </w:r>
      <w:r>
        <w:rPr>
          <w:rFonts w:hint="default"/>
          <w:color w:val="auto"/>
        </w:rPr>
        <w:br w:type="textWrapping"/>
      </w:r>
      <w:r>
        <w:rPr>
          <w:rFonts w:hint="default"/>
          <w:color w:val="auto"/>
        </w:rPr>
        <w:t>а в структуре редукции вариативности.</w:t>
      </w:r>
    </w:p>
    <w:p w14:paraId="4C749E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фундаментальное отличие.</w:t>
      </w:r>
    </w:p>
    <w:p w14:paraId="3256DF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17.4.10. Итоговые положения пункта 17.4</w:t>
      </w:r>
    </w:p>
    <w:p w14:paraId="6871C9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Фиксируются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Интернет — ускоритель структурных срезов.</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Массовость факта может опережать его устойчивость.</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ИИ усиливает редукцию, но не истинность.</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Иллюзия знания — структурный эффект, а не ошибка.</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Происходит социальный коллапс актуализации.</w:t>
      </w:r>
      <w:r>
        <w:rPr>
          <w:rFonts w:hint="default"/>
          <w:color w:val="auto"/>
        </w:rPr>
        <w:br w:type="textWrapping"/>
      </w:r>
      <w:r>
        <w:rPr>
          <w:rFonts w:hint="default"/>
          <w:color w:val="auto"/>
        </w:rPr>
        <w:tab/>
      </w:r>
      <w:r>
        <w:rPr>
          <w:rFonts w:hint="default"/>
          <w:color w:val="auto"/>
        </w:rPr>
        <w:t>6.</w:t>
      </w:r>
      <w:r>
        <w:rPr>
          <w:rFonts w:hint="default"/>
          <w:color w:val="auto"/>
        </w:rPr>
        <w:tab/>
      </w:r>
      <w:r>
        <w:rPr>
          <w:rFonts w:hint="default"/>
          <w:color w:val="auto"/>
        </w:rPr>
        <w:t>Подавление альтернатив действует «с другой стороны среза».</w:t>
      </w:r>
      <w:r>
        <w:rPr>
          <w:rFonts w:hint="default"/>
          <w:color w:val="auto"/>
        </w:rPr>
        <w:br w:type="textWrapping"/>
      </w:r>
      <w:r>
        <w:rPr>
          <w:rFonts w:hint="default"/>
          <w:color w:val="auto"/>
        </w:rPr>
        <w:tab/>
      </w:r>
      <w:r>
        <w:rPr>
          <w:rFonts w:hint="default"/>
          <w:color w:val="auto"/>
        </w:rPr>
        <w:t>7.</w:t>
      </w:r>
      <w:r>
        <w:rPr>
          <w:rFonts w:hint="default"/>
          <w:color w:val="auto"/>
        </w:rPr>
        <w:tab/>
      </w:r>
      <w:r>
        <w:rPr>
          <w:rFonts w:hint="default"/>
          <w:color w:val="auto"/>
        </w:rPr>
        <w:t>История ускоряется ценой утраты вариативности.</w:t>
      </w:r>
    </w:p>
    <w:p w14:paraId="370F89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391AC0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 ИЗЛУЧЕНИЕ И ПЕРЕНОС АКТУАЛИЗАЦИИ</w:t>
      </w:r>
    </w:p>
    <w:p w14:paraId="1B126D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w:t>
      </w:r>
      <w:r>
        <w:rPr>
          <w:rFonts w:hint="default"/>
          <w:color w:val="auto"/>
          <w:lang w:val="ru-RU"/>
        </w:rPr>
        <w:t>а</w:t>
      </w:r>
      <w:r>
        <w:rPr>
          <w:rFonts w:hint="default"/>
          <w:color w:val="auto"/>
        </w:rPr>
        <w:t xml:space="preserve"> 18 Радиация и спектр устойчивости</w:t>
      </w:r>
    </w:p>
    <w:p w14:paraId="485C7D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 Излучение как перенос актуализации</w:t>
      </w:r>
    </w:p>
    <w:p w14:paraId="734BD0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18.1.1. Отказ от излучения как «потока частиц»</w:t>
      </w:r>
    </w:p>
    <w:p w14:paraId="70440B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излучение не может рассматриваться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поток частиц,</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 энергии в пространстве,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движение «чего-то» от источника к приёмнику.</w:t>
      </w:r>
    </w:p>
    <w:p w14:paraId="3708B48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Эти интерпретации уже предполагают: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как контейнер,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как фон,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объект как первичную сущность.</w:t>
      </w:r>
    </w:p>
    <w:p w14:paraId="4852C6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три предположения являются производными и потому не могут использоваться для фундаментального объяснения.</w:t>
      </w:r>
    </w:p>
    <w:p w14:paraId="6F5A1D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18.1.2. Излучение как процесс актуализации</w:t>
      </w:r>
    </w:p>
    <w:p w14:paraId="2150AC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Излучение определяется следующим образом:</w:t>
      </w:r>
    </w:p>
    <w:p w14:paraId="5E149D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Излучение — это процесс переноса актуализации устойчивого паттерна между различными структурными срезами.</w:t>
      </w:r>
    </w:p>
    <w:p w14:paraId="3400A6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перенос объекта,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передача «сущности»,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распространение допустимости актуализации.</w:t>
      </w:r>
    </w:p>
    <w:p w14:paraId="69C80E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Актуализируется не «частица»,</w:t>
      </w:r>
      <w:r>
        <w:rPr>
          <w:rFonts w:hint="default"/>
          <w:color w:val="auto"/>
        </w:rPr>
        <w:br w:type="textWrapping"/>
      </w:r>
      <w:r>
        <w:rPr>
          <w:rFonts w:hint="default"/>
          <w:color w:val="auto"/>
        </w:rPr>
        <w:t>а одна и та же конфигурация различий в разных условиях среза.</w:t>
      </w:r>
    </w:p>
    <w:p w14:paraId="3D0033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18.1.3. Источник излучения как область повышенной устойчивости</w:t>
      </w:r>
    </w:p>
    <w:p w14:paraId="36520D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Источник излучения — это не точка в пространстве, 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локальный режим высокой структурной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 с избыточной плотностью допустимых срезов.</w:t>
      </w:r>
    </w:p>
    <w:p w14:paraId="3F97DA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 не может удерживать всю актуализацию локально;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избыточная устойчивость «разгружается» через перенос.</w:t>
      </w:r>
    </w:p>
    <w:p w14:paraId="11ABC5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Излучение — это не потеря энергии,</w:t>
      </w:r>
      <w:r>
        <w:rPr>
          <w:rFonts w:hint="default"/>
          <w:color w:val="auto"/>
          <w:lang w:val="en-US"/>
        </w:rPr>
        <w:t xml:space="preserve"> </w:t>
      </w:r>
      <w:r>
        <w:rPr>
          <w:rFonts w:hint="default"/>
          <w:color w:val="auto"/>
        </w:rPr>
        <w:t>а перераспределение устойчивости.</w:t>
      </w:r>
    </w:p>
    <w:p w14:paraId="0C6637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18.1.4. Распространение без движения</w:t>
      </w:r>
    </w:p>
    <w:p w14:paraId="488085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следствие теории:</w:t>
      </w:r>
    </w:p>
    <w:p w14:paraId="419AB5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Излучение распространяется без движения в пространстве, 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само возникает из различий устойчивости (гл. 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 актуализации логически предшествует геометрии.</w:t>
      </w:r>
    </w:p>
    <w:p w14:paraId="588199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что в физике описывается как «распространение волны»,</w:t>
      </w:r>
      <w:r>
        <w:rPr>
          <w:rFonts w:hint="default"/>
          <w:color w:val="auto"/>
        </w:rPr>
        <w:br w:type="textWrapping"/>
      </w:r>
      <w:r>
        <w:rPr>
          <w:rFonts w:hint="default"/>
          <w:color w:val="auto"/>
        </w:rPr>
        <w:t>онтологически является: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последовательностью допустимых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которых один и тот же паттерн остаётся актуализируемым.</w:t>
      </w:r>
    </w:p>
    <w:p w14:paraId="355E9E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18.1.5. Скорость излучения как предельная связность срезов</w:t>
      </w:r>
    </w:p>
    <w:p w14:paraId="610B3C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Скорость света интерпретируется не как скорость движения,</w:t>
      </w:r>
      <w:r>
        <w:rPr>
          <w:rFonts w:hint="default"/>
          <w:color w:val="auto"/>
        </w:rPr>
        <w:br w:type="textWrapping"/>
      </w:r>
      <w:r>
        <w:rPr>
          <w:rFonts w:hint="default"/>
          <w:color w:val="auto"/>
        </w:rPr>
        <w:t>а как предельная плотность последовательных срезов, при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сохраняется связность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происходит разрушения паттерна.</w:t>
      </w:r>
    </w:p>
    <w:p w14:paraId="17327F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универсальность предельной скорости;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её превышения без утраты устойчивости.</w:t>
      </w:r>
    </w:p>
    <w:p w14:paraId="59D579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связывает: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структуру срезов в единый механизм.</w:t>
      </w:r>
    </w:p>
    <w:p w14:paraId="0D9AFD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18.1.6. Излучение и причинность</w:t>
      </w:r>
    </w:p>
    <w:p w14:paraId="1FBBF0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Причинность не переносится излучением.</w:t>
      </w:r>
      <w:r>
        <w:rPr>
          <w:rFonts w:hint="default"/>
          <w:color w:val="auto"/>
        </w:rPr>
        <w:br w:type="textWrapping"/>
      </w:r>
      <w:r>
        <w:rPr>
          <w:rFonts w:hint="default"/>
          <w:color w:val="auto"/>
        </w:rPr>
        <w:t>Причинность возникает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упорядоченность актуализаций,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стабилизированная повторяемость переноса.</w:t>
      </w:r>
    </w:p>
    <w:p w14:paraId="36E8C7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Излучение: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«несёт причину»,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создаёт условия для согласованной актуализации.</w:t>
      </w:r>
    </w:p>
    <w:p w14:paraId="011DC0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18.1.7. Строгие следствия (запреты)</w:t>
      </w:r>
    </w:p>
    <w:p w14:paraId="6B3D98E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данная интерпретация верна, то невозможно: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Излучение без структурного источника устойчивости.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Передача информации без переноса актуализации.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Излучение как движение объекта в пустоте.</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Превышение предельной скорости без разрушения паттерна.</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Причинность, не основанная на повторяемых срезах.</w:t>
      </w:r>
    </w:p>
    <w:p w14:paraId="463A8A6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18.1.8. Итоговое определение</w:t>
      </w:r>
    </w:p>
    <w:p w14:paraId="632613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Каноническая формулировка:</w:t>
      </w:r>
    </w:p>
    <w:p w14:paraId="02BCCB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Излучение — это процесс перераспределения актуализации устойчивого паттерна между структурными срезами, проявляющийся как перенос без движения, скорость которого определяется предельной связностью допустимых срезов.</w:t>
      </w:r>
    </w:p>
    <w:p w14:paraId="0F7B1B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 Частота как плотность устойчивости</w:t>
      </w:r>
    </w:p>
    <w:p w14:paraId="1224B2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18.2.1. Отказ от частоты как «колебания в пространстве»</w:t>
      </w:r>
    </w:p>
    <w:p w14:paraId="62DB68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и квантовой физике частота обычно интерпретируется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число колебаний в единицу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параметр волнового движения,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характеристика периодического процесса в пространстве.</w:t>
      </w:r>
    </w:p>
    <w:p w14:paraId="3174A3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такие интерпретации: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предполагают фундаментальное 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предполагают движение в пространстве,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предполагают заранее заданную метрику.</w:t>
      </w:r>
    </w:p>
    <w:p w14:paraId="4E35FD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Поскольку пространство и время в данной теории возникают, частота не может быть определена через них фундаментально.</w:t>
      </w:r>
    </w:p>
    <w:p w14:paraId="500DD1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18.2.2. Частота как структурная характеристика актуализации</w:t>
      </w:r>
    </w:p>
    <w:p w14:paraId="758D77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информационно-динамической теории:</w:t>
      </w:r>
    </w:p>
    <w:p w14:paraId="142821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Частота — это плотность устойчивых актуализаций паттерна по последовательности структурных срезов.</w:t>
      </w:r>
    </w:p>
    <w:p w14:paraId="43BBD1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частота не измеряет «как быстро что-то колеблется»,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частота показывает, насколько часто один и тот же паттерн остаётся допустимым при переходе между срезами.</w:t>
      </w:r>
    </w:p>
    <w:p w14:paraId="15F3BE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Частота — это характеристика повторяемости актуализации, а не движения.</w:t>
      </w:r>
    </w:p>
    <w:p w14:paraId="26E06D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18.2.3. Связь частоты и устойчивости</w:t>
      </w:r>
    </w:p>
    <w:p w14:paraId="74A1D9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Чем выше частота, тем: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плотнее последовательность срезов, в которых паттерн сохраняет допустимость;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меньше допустимая вариативность условий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выше чувствительность паттерна к изменениям среды.</w:t>
      </w:r>
    </w:p>
    <w:p w14:paraId="7BDE13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высокая частота соответствует узкой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низкая частота соответствует широкой области допустимости.</w:t>
      </w:r>
    </w:p>
    <w:p w14:paraId="18F7F6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связывает частоту с главой 6 (масса как инерция устойчивости).</w:t>
      </w:r>
    </w:p>
    <w:p w14:paraId="5A747C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18.2.4. Частота и энергия: онтологическое переосмысление</w:t>
      </w:r>
    </w:p>
    <w:p w14:paraId="34FD26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623DF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физике энергия излучения пропорциональна частоте.</w:t>
      </w:r>
    </w:p>
    <w:p w14:paraId="32CA10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настоящей теории это соотношение получает онтологическое объяснение.</w:t>
      </w:r>
    </w:p>
    <w:p w14:paraId="2F169C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BF89C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Энергия интерпретируется не как фундаментальная величина, а как мера структурного напряжения актуализации.</w:t>
      </w:r>
    </w:p>
    <w:p w14:paraId="55808D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A1E73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Высокая частота означает плотную упаковку актуализаций, высокую чувствительность к структурным срезам и повышенную склонность к перераспределению устойчивости.</w:t>
      </w:r>
    </w:p>
    <w:p w14:paraId="5608F1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ACC2B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Соотношение между энергией и частотой тем самым является следствием плотности устойчивых режимов, а не первичным постулатом.</w:t>
      </w:r>
    </w:p>
    <w:p w14:paraId="3209E1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31D02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18.2.5. Частота и масса: противоположные режимы устойчивости</w:t>
      </w:r>
    </w:p>
    <w:p w14:paraId="309B63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(гл. 6) характеризует: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к перераспределению срезов.</w:t>
      </w:r>
    </w:p>
    <w:p w14:paraId="529F30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Частота характеризует: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плотность актуализации в срезах.</w:t>
      </w:r>
    </w:p>
    <w:p w14:paraId="04CFA9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массивные паттерны → низкая частота;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лёгкие паттерны → высокая частота.</w:t>
      </w:r>
    </w:p>
    <w:p w14:paraId="54EDBF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массивные объекты не проявляют волновых эффектов;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высокочастотное излучение легко теряет актуализацию при взаимодействии.</w:t>
      </w:r>
    </w:p>
    <w:p w14:paraId="6A010D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18.2.6. Частота как предгеометрическая величина</w:t>
      </w:r>
    </w:p>
    <w:p w14:paraId="524B5A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Частота возникает до: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метрики.</w:t>
      </w:r>
    </w:p>
    <w:p w14:paraId="6A6B6F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геометрической физике она проявляется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временная периодичность,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спектральная характеристика,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цвет или энергия кванта.</w:t>
      </w:r>
    </w:p>
    <w:p w14:paraId="3A3B3A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онтологически это вторичные формы описания одного и того же свойства:</w:t>
      </w:r>
      <w:r>
        <w:rPr>
          <w:rFonts w:hint="default"/>
          <w:color w:val="auto"/>
        </w:rPr>
        <w:br w:type="textWrapping"/>
      </w:r>
      <w:r>
        <w:rPr>
          <w:rFonts w:hint="default"/>
          <w:color w:val="auto"/>
        </w:rPr>
        <w:t>плотности устойчивости актуализации.</w:t>
      </w:r>
    </w:p>
    <w:p w14:paraId="1CD948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18.2.7. Строгие следствия (запреты)</w:t>
      </w:r>
    </w:p>
    <w:p w14:paraId="4D0EB6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Если частота понимается как плотность устойчивости, то невозможно: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Частота без последовательности срезов.</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Частота как фундаментальное «движение».</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Высокая частота без узкой области допустимости.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Излучение с бесконечной частотой (это разрушает устойчивость).</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Отделить частоту от структуры среды актуализации.</w:t>
      </w:r>
    </w:p>
    <w:p w14:paraId="16997C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18.2.8. Итоговое определение</w:t>
      </w:r>
    </w:p>
    <w:p w14:paraId="7441F1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Каноническая формулировка:</w:t>
      </w:r>
    </w:p>
    <w:p w14:paraId="1CC1F8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Частота — это мера плотности устойчивых актуализаций паттерна в последовательности структурных срезов, определяющая чувствительность паттерна к вариативности условий и его энергетическое проявление.</w:t>
      </w:r>
    </w:p>
    <w:p w14:paraId="6FD149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 Спектр излучения как шкала допустимости</w:t>
      </w:r>
    </w:p>
    <w:p w14:paraId="557CD2B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18.3.1. Отказ от спектра как «набора длин волн»</w:t>
      </w:r>
    </w:p>
    <w:p w14:paraId="2AF88E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физике спектр излучения трактуется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распределение интенсивности по частотам,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набор длин волн,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характеристика энергетических уровней.</w:t>
      </w:r>
    </w:p>
    <w:p w14:paraId="57C4CC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такая трактовка: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предполагает заранее заданное пространство,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предполагает метрическую шкалу,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опирается на частоту как первичную величину.</w:t>
      </w:r>
    </w:p>
    <w:p w14:paraId="6CEFE3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теории спектр не может быть фундаментально пространственным или волновым объектом.</w:t>
      </w:r>
    </w:p>
    <w:p w14:paraId="16EE78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5B0B1C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18.3.2. Спектр как распределение допустимости актуализации</w:t>
      </w:r>
    </w:p>
    <w:p w14:paraId="528ACD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информационно-динамической теории:</w:t>
      </w:r>
    </w:p>
    <w:p w14:paraId="7CCD9C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Спектр излучения — это распределение структурной допустимости актуализаций по шкале частот (плотности устойчивости).</w:t>
      </w:r>
    </w:p>
    <w:p w14:paraId="277416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спектр показывает,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какие режимы актуализации возможны,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 какой устойчивостью они реализуются,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каких областях вариативности срезов.</w:t>
      </w:r>
    </w:p>
    <w:p w14:paraId="361743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делает спектр не характеристикой объекта,</w:t>
      </w:r>
      <w:r>
        <w:rPr>
          <w:rFonts w:hint="default"/>
          <w:color w:val="auto"/>
        </w:rPr>
        <w:br w:type="textWrapping"/>
      </w:r>
      <w:r>
        <w:rPr>
          <w:rFonts w:hint="default"/>
          <w:color w:val="auto"/>
        </w:rPr>
        <w:t>а характеристикой отношения между паттерном и средой актуализации.</w:t>
      </w:r>
    </w:p>
    <w:p w14:paraId="14D573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18.3.3. Спектр и область допустимости</w:t>
      </w:r>
    </w:p>
    <w:p w14:paraId="3DCD4A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Каждому источнику излучения соответствует: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S(\omega),</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внутри которой возможны устойчивые актуализации.</w:t>
      </w:r>
    </w:p>
    <w:p w14:paraId="18C0CF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Спектр фиксирует: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границы этой области,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плотность допустимых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зоны резкого падения устойчивости.</w:t>
      </w:r>
    </w:p>
    <w:p w14:paraId="56967C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обрыв спектра = потеря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пик спектра = максимум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«хвосты» спектра = маргинальные режимы актуализации.</w:t>
      </w:r>
    </w:p>
    <w:p w14:paraId="44DD19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18.3.4. Почему спектр конечен</w:t>
      </w:r>
    </w:p>
    <w:p w14:paraId="2F71D7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спектр трактовать как шкалу допустимости, становится ясно:</w:t>
      </w:r>
    </w:p>
    <w:p w14:paraId="66B97E6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Бесконечный спектр невозможен,</w:t>
      </w:r>
      <w:r>
        <w:rPr>
          <w:rFonts w:hint="default"/>
          <w:color w:val="auto"/>
        </w:rPr>
        <w:br w:type="textWrapping"/>
      </w:r>
      <w:r>
        <w:rPr>
          <w:rFonts w:hint="default"/>
          <w:color w:val="auto"/>
        </w:rPr>
        <w:t>потому что бесконечная плотность допустимости разрушает устойчивость.</w:t>
      </w:r>
    </w:p>
    <w:p w14:paraId="2D2E4D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ультрафиолетовые катастрофы не являются физической реальностью,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возникают при ошибочной интерпретации частоты как независимой величины.</w:t>
      </w:r>
    </w:p>
    <w:p w14:paraId="29E79A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необходимость квантовых ограничений,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появление предельных частот,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вакуума.</w:t>
      </w:r>
    </w:p>
    <w:p w14:paraId="5E34F2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18.3.5. Спектр и температура</w:t>
      </w:r>
    </w:p>
    <w:p w14:paraId="40F8B4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Температура в данной теории интерпретируется как:</w:t>
      </w:r>
    </w:p>
    <w:p w14:paraId="77D1D8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мера ширины области допустимости актуализации.</w:t>
      </w:r>
    </w:p>
    <w:p w14:paraId="6D3559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 росте температуры: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расширяется область допустимых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спектр «расползается»;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возрастает вероятность высокочастотных режимов.</w:t>
      </w:r>
    </w:p>
    <w:p w14:paraId="6435D8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предельные границы спектра сохраняются,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так как они определяются структурной устойчивостью, а не энергией.</w:t>
      </w:r>
    </w:p>
    <w:p w14:paraId="109793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18.3.6. Непрерывные и дискретные спектры</w:t>
      </w:r>
    </w:p>
    <w:p w14:paraId="18F13E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 спектров объясняется структурно: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дискретный спектр: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состоит из отдельных устойчивых «окон»;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переходы между ними требуют разрушения и переактуализации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непрерывный спектр: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связная;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меняется плавно.</w:t>
      </w:r>
    </w:p>
    <w:p w14:paraId="2FD566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свойство «частиц»,</w:t>
      </w:r>
      <w:r>
        <w:rPr>
          <w:rFonts w:hint="default"/>
          <w:color w:val="auto"/>
        </w:rPr>
        <w:br w:type="textWrapping"/>
      </w:r>
      <w:r>
        <w:rPr>
          <w:rFonts w:hint="default"/>
          <w:color w:val="auto"/>
        </w:rPr>
        <w:t>а свойство топологии области допустимости.</w:t>
      </w:r>
    </w:p>
    <w:p w14:paraId="40CF2E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18.3.7. Спектр как предгеометрическая шкала</w:t>
      </w:r>
    </w:p>
    <w:p w14:paraId="57DBC5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 возникновения: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координат,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времени,</w:t>
      </w:r>
    </w:p>
    <w:p w14:paraId="754CC6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спектр уже существует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упорядоченность режимов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шкала чувствительности паттерна.</w:t>
      </w:r>
    </w:p>
    <w:p w14:paraId="7C07DD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Геометрическая интерпретация спектра (длина волны, цвет и т.д.) —</w:t>
      </w:r>
      <w:r>
        <w:rPr>
          <w:rFonts w:hint="default"/>
          <w:color w:val="auto"/>
        </w:rPr>
        <w:br w:type="textWrapping"/>
      </w:r>
      <w:r>
        <w:rPr>
          <w:rFonts w:hint="default"/>
          <w:color w:val="auto"/>
        </w:rPr>
        <w:t>это вторичная визуализация устойчивой шкалы допустимости.</w:t>
      </w:r>
    </w:p>
    <w:p w14:paraId="034185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18.3.8. Связь со следующими эффектами</w:t>
      </w:r>
    </w:p>
    <w:p w14:paraId="1215C6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Такое понимание спектра напрямую подготавливает: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красное и синее смещение (18.4);</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гравитационное смещение (18.5);</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 актуализации без переноса вещества;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информационную интерпретацию излучения.</w:t>
      </w:r>
    </w:p>
    <w:p w14:paraId="39B1F5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19DB1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18.3.9. Строгие следствия и запреты</w:t>
      </w:r>
    </w:p>
    <w:p w14:paraId="181871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спектр — шкала допустимости, то невозможно: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Спектр, не зависящий от среды актуализации.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Бесконечный спектр.</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Универсальный спектр без структурных ограничений.</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Спектр как чисто «свойство частицы».</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Излучение вне области допустимости.</w:t>
      </w:r>
    </w:p>
    <w:p w14:paraId="15CCB8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18.3.10. Итоговое определение</w:t>
      </w:r>
    </w:p>
    <w:p w14:paraId="4E91A5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Каноническая формулировка:</w:t>
      </w:r>
    </w:p>
    <w:p w14:paraId="065702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Спектр излучения — это упорядоченное распределение допустимых режимов актуализации паттерна по шкале плотности устойчивости, отражающее структуру взаимодействия между паттерном и средой срезов.</w:t>
      </w:r>
    </w:p>
    <w:p w14:paraId="6D2778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 Красное и синее смещение</w:t>
      </w:r>
    </w:p>
    <w:p w14:paraId="41A0DE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18.4.1. Классическое описание и его пределы</w:t>
      </w:r>
    </w:p>
    <w:p w14:paraId="2FF4E6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красное смещение трактуется как уменьшение частоты излучения,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синее смещение — как её увеличение,</w:t>
      </w:r>
      <w:r>
        <w:rPr>
          <w:rFonts w:hint="default"/>
          <w:color w:val="auto"/>
        </w:rPr>
        <w:br w:type="textWrapping"/>
      </w:r>
      <w:r>
        <w:rPr>
          <w:rFonts w:hint="default"/>
          <w:color w:val="auto"/>
        </w:rPr>
        <w:t>и объясняется через: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относительное движение источника и наблюдателя (эффект Доплера),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расширение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гравитационный потенциал.</w:t>
      </w:r>
    </w:p>
    <w:p w14:paraId="26091A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эти объяснения вторичны и опираются на уже существующие: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наблюдателя.</w:t>
      </w:r>
    </w:p>
    <w:p w14:paraId="2A5816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требуется более фундаментальное объяснение, не использующее эти сущности.</w:t>
      </w:r>
    </w:p>
    <w:p w14:paraId="04E9902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18.4.2. Смещение как изменение области допустимости</w:t>
      </w:r>
    </w:p>
    <w:p w14:paraId="5B7F05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p>
    <w:p w14:paraId="41CF13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Красное и синее смещение — это следствие изменения области допустимости актуализации спектра при переходе между различными структурными срезами.</w:t>
      </w:r>
    </w:p>
    <w:p w14:paraId="7C443D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 не «теряет» и не «приобретает» частоту,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изменяются условия устойчивости, при которых данный режим актуализации может быть реализован.</w:t>
      </w:r>
    </w:p>
    <w:p w14:paraId="1CE214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18.4.3. Красное смещение</w:t>
      </w:r>
    </w:p>
    <w:p w14:paraId="681200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Красное смещение возникает,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 излучения переходит в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 допустимость высокочастотных режимов снижена,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сужается в сторону меньшей плотности устойчивости.</w:t>
      </w:r>
    </w:p>
    <w:p w14:paraId="64B32D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высокочастотные режимы теряют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актуализация смещается к более «мягким» режимам;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спектр перераспределяется в сторону меньших частот.</w:t>
      </w:r>
    </w:p>
    <w:p w14:paraId="008B7D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не «растяжение волны»,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перераспределение допустимости.</w:t>
      </w:r>
    </w:p>
    <w:p w14:paraId="52C864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18.4.4. Синее смещение</w:t>
      </w:r>
    </w:p>
    <w:p w14:paraId="2765CE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Синее смещение возникает, когда: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паттерн попадает в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 область допустимости расширяется,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высокочастотные режимы становятся более устойчивыми.</w:t>
      </w:r>
    </w:p>
    <w:p w14:paraId="10A33E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случае: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ранее маргинальные режимы становятся реализуемыми;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спектр смещается к большей плотности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увеличивается вклад высокочастотных актуализаций.</w:t>
      </w:r>
    </w:p>
    <w:p w14:paraId="71A2BC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18.4.5. Смещение без движения и без пространства</w:t>
      </w:r>
    </w:p>
    <w:p w14:paraId="561DAE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вывод:</w:t>
      </w:r>
    </w:p>
    <w:p w14:paraId="6C0AA5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Красное и синее смещение возможны без движения, без расстояния и без времени.</w:t>
      </w:r>
    </w:p>
    <w:p w14:paraId="0E3F64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Достаточно: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изменения условий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перераспределения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изменения структурной устойчивости среды.</w:t>
      </w:r>
    </w:p>
    <w:p w14:paraId="62E7CB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космологическое красное смещение,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гравитационное смещение,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эффекты, не сводимые к кинематике.</w:t>
      </w:r>
    </w:p>
    <w:p w14:paraId="220CAF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18.4.6. Универсальная формулировка смещения — словесная формула </w:t>
      </w:r>
    </w:p>
    <w:p w14:paraId="3EB661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Смещение определяется как изменение реализуемого спектра, возникающее при переходе актуализации из области допустимости источника в область допустимости среды актуализации. Если область допустимости среды является более узкой по отношению к области допустимости источника, реализуемый спектр смещается в сторону красного смещения; если же область допустимости среды является более широкой, реализуемый спектр смещается в сторону синего смещения.</w:t>
      </w:r>
    </w:p>
    <w:p w14:paraId="6338DB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18.4.7. Связь с главами о массе и гравитации</w:t>
      </w:r>
    </w:p>
    <w:p w14:paraId="757308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изменяет распределение устойчивости,</w:t>
      </w:r>
    </w:p>
    <w:p w14:paraId="4F9C21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массивные паттерны деформируют область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 проходя через такие области, обязательно смещается.</w:t>
      </w:r>
    </w:p>
    <w:p w14:paraId="64FDBD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подготавливает строгое объяснение: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гравитационного красного смещения (гл. 18.5),</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обращения к геометрии пространства-времени.</w:t>
      </w:r>
    </w:p>
    <w:p w14:paraId="2FB57D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18.4.8. Почему смещение наблюдается как изменение частоты</w:t>
      </w:r>
    </w:p>
    <w:p w14:paraId="73029C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Частота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фундаментальная величина,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наблюдаемая проекция плотности устойчивости.</w:t>
      </w:r>
    </w:p>
    <w:p w14:paraId="3D14B7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фиксирует: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перераспределение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его устойчивую актуализацию в виде частоты.</w:t>
      </w:r>
    </w:p>
    <w:p w14:paraId="19BB3B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иллюзия: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«волна растянулась»,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«энергия потерялась».</w:t>
      </w:r>
    </w:p>
    <w:p w14:paraId="185ACE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18.4.9. Строгие следствия и запреты</w:t>
      </w:r>
    </w:p>
    <w:p w14:paraId="41C549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данная интерпретация верна, невозможно: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Красное смещение без изменения условий актуализации.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Универсальное смещение, независимое от среды.</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Смещение как чисто кинематический эффект.</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Смещение без структурного перехода между срезами.</w:t>
      </w:r>
    </w:p>
    <w:p w14:paraId="6F24D6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18.4.10. Итоговая формулировка</w:t>
      </w:r>
    </w:p>
    <w:p w14:paraId="473029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Каноническое определение:</w:t>
      </w:r>
    </w:p>
    <w:p w14:paraId="4AAB8E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Красное и синее смещение — это проявление изменения структурной допустимости спектральных режимов при переходе между различными условиями актуализации, а не результат движения или геометрического растяжения.</w:t>
      </w:r>
    </w:p>
    <w:p w14:paraId="7E9978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 Гравитационное смещение</w:t>
      </w:r>
    </w:p>
    <w:p w14:paraId="0B9C39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18.5.1. Проблема гравитационного смещения в стандартной картине</w:t>
      </w:r>
    </w:p>
    <w:p w14:paraId="56952E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классической и релятивистской физике гравитационное красное смещение объясняется через: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замедление времени в гравитационном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искривление пространства-времени,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различие гравитационных потенциалов между источником и приёмником.</w:t>
      </w:r>
    </w:p>
    <w:p w14:paraId="248F38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Однако эти объяснения: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предполагают уже существующие время и геометрию;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объясняют, почему масса вообще должна влиять на частоту;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переносят объяснение на уровень следствий, а не оснований.</w:t>
      </w:r>
    </w:p>
    <w:p w14:paraId="67D064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требуется объяснение, не использующее пространство и время как первичные сущности.</w:t>
      </w:r>
    </w:p>
    <w:p w14:paraId="09CAF2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89345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18.5.2. Масса как источник деформации допустимости</w:t>
      </w:r>
    </w:p>
    <w:p w14:paraId="36F168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глав 6 и 7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это структурная инерция паттерна;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инерция означает сопротивление перераспределению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массивный паттерн изменяет локальное распределение устойчивости.</w:t>
      </w:r>
    </w:p>
    <w:p w14:paraId="4D87A1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6452CA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Гравитация в данной теории — это градиент допустимости актуализации, создаваемый массивными паттернами.</w:t>
      </w:r>
    </w:p>
    <w:p w14:paraId="665BE4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18.5.3. Принцип гравитационного смещения</w:t>
      </w:r>
    </w:p>
    <w:p w14:paraId="4FA7EC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Гравитационное смещение возникает, когда излучение: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актуализируется в области,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 массивный паттерн сузил область допустимости высокочастотных режимов.</w:t>
      </w:r>
    </w:p>
    <w:p w14:paraId="0F2577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высокочастотные актуализации становятся менее устойчивыми;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реализуемый спектр вынужденно смещается;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наблюдается красное смещение.</w:t>
      </w:r>
    </w:p>
    <w:p w14:paraId="01F604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никакого «падения энергии» не происходит;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происходит отбор допустимых режимов.</w:t>
      </w:r>
    </w:p>
    <w:p w14:paraId="2FD519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18.5.4. Почему смещение всегда направлено</w:t>
      </w:r>
    </w:p>
    <w:p w14:paraId="0F6357F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следствие структурной инерции:</w:t>
      </w:r>
    </w:p>
    <w:p w14:paraId="5D3DD0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не может расширять область допустимости — только сужать или деформировать её.</w:t>
      </w:r>
    </w:p>
    <w:p w14:paraId="3D6952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вблизи массивных паттернов возможно только красное смещение;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синее гравитационное смещение требует выхода из области повышенной инерции.</w:t>
      </w:r>
    </w:p>
    <w:p w14:paraId="723A23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 асимметрию: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 «теряет частоту» при выходе из гравитационного колодца;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«набирает» её при входе — не за счёт ускорения, а за счёт изменения допустимости.</w:t>
      </w:r>
    </w:p>
    <w:p w14:paraId="34BA69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18.5.5. Гравитационное смещение без времени</w:t>
      </w:r>
    </w:p>
    <w:p w14:paraId="188C89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замедления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локальных часов,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геометрического искривления.</w:t>
      </w:r>
    </w:p>
    <w:p w14:paraId="15F20D3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разные области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разные условия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разные спектральные допуски.</w:t>
      </w:r>
    </w:p>
    <w:p w14:paraId="2A1B65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p>
    <w:p w14:paraId="589E73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Гравитационное смещение — это эффект смены режима устойчивости, а не динамики во времени.</w:t>
      </w:r>
    </w:p>
    <w:p w14:paraId="1F2F45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18.5.6. Универсальная формализация — словесная формула </w:t>
      </w:r>
    </w:p>
    <w:p w14:paraId="10940D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Структурная инерция паттерна определяется через её влияние на область допустимости актуализации. В присутствии структурной инерции область допустимости сужается по сравнению с областью допустимости при её отсутствии, что приводит к красному смещению реализуемого спектра. Величина смещения определяется степенью и градиентом этого сужения области допустимости. Такое описание является онтологическим аналогом гравитационного потенциала, выраженного не через метрику или силу, а через изменение допустимости.</w:t>
      </w:r>
    </w:p>
    <w:p w14:paraId="174CBF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18.5.7. Связь с чёрными дырами и сингулярностями</w:t>
      </w:r>
    </w:p>
    <w:p w14:paraId="21B13C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предельном случае: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структурная инерция стремится к максимуму;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допустимости схлопывается;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высокочастотные режимы полностью запрещаются.</w:t>
      </w:r>
    </w:p>
    <w:p w14:paraId="1A4A85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Следствие: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 не может быть актуализировано;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наблюдается «чёрный» объект.</w:t>
      </w:r>
    </w:p>
    <w:p w14:paraId="7438D0D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связывает: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гравитационное смещение,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горизонт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потерю метрики,</w:t>
      </w:r>
      <w:r>
        <w:rPr>
          <w:rFonts w:hint="default"/>
          <w:color w:val="auto"/>
        </w:rPr>
        <w:br w:type="textWrapping"/>
      </w:r>
      <w:r>
        <w:rPr>
          <w:rFonts w:hint="default"/>
          <w:color w:val="auto"/>
        </w:rPr>
        <w:t>без введения сингулярности как объекта.</w:t>
      </w:r>
    </w:p>
    <w:p w14:paraId="4FF96A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18.5.8. Строгие запреты</w:t>
      </w:r>
    </w:p>
    <w:p w14:paraId="16DEF2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теория верна, невозможно: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Гравитационное смещение без массы.</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Масса без деформации допустимости.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Гравитация без спектральных эффектов.</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Универсальная частота, независимая от среды актуализации.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Полное сохранение спектра вблизи предельных паттернов.</w:t>
      </w:r>
    </w:p>
    <w:p w14:paraId="6821B2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18.5.9. Сравнение с общей теорией относительности</w:t>
      </w:r>
    </w:p>
    <w:p w14:paraId="075350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ОТО</w:t>
      </w:r>
      <w:r>
        <w:rPr>
          <w:rFonts w:hint="default"/>
          <w:color w:val="auto"/>
        </w:rPr>
        <w:tab/>
      </w:r>
      <w:r>
        <w:rPr>
          <w:rFonts w:hint="default"/>
          <w:color w:val="auto"/>
          <w:lang w:val="en-US"/>
        </w:rPr>
        <w:tab/>
      </w:r>
      <w:r>
        <w:rPr>
          <w:rFonts w:hint="default"/>
          <w:color w:val="auto"/>
          <w:lang w:val="en-US"/>
        </w:rPr>
        <w:tab/>
      </w:r>
      <w:r>
        <w:rPr>
          <w:rFonts w:hint="default"/>
          <w:color w:val="auto"/>
          <w:lang w:val="en-US"/>
        </w:rPr>
        <w:tab/>
      </w:r>
      <w:r>
        <w:rPr>
          <w:rFonts w:hint="default"/>
          <w:color w:val="auto"/>
          <w:lang w:val="en-US"/>
        </w:rPr>
        <w:tab/>
      </w:r>
      <w:r>
        <w:rPr>
          <w:rFonts w:hint="default"/>
          <w:color w:val="auto"/>
          <w:lang w:val="en-US"/>
        </w:rPr>
        <w:tab/>
      </w:r>
      <w:r>
        <w:rPr>
          <w:rFonts w:hint="default"/>
          <w:color w:val="auto"/>
        </w:rPr>
        <w:t>Данная теория</w:t>
      </w:r>
      <w:r>
        <w:rPr>
          <w:rFonts w:hint="default"/>
          <w:color w:val="auto"/>
        </w:rPr>
        <w:br w:type="textWrapping"/>
      </w:r>
      <w:r>
        <w:rPr>
          <w:rFonts w:hint="default"/>
          <w:color w:val="auto"/>
        </w:rPr>
        <w:t>Искривление пространства-времени</w:t>
      </w:r>
      <w:r>
        <w:rPr>
          <w:rFonts w:hint="default"/>
          <w:color w:val="auto"/>
        </w:rPr>
        <w:tab/>
      </w:r>
      <w:r>
        <w:rPr>
          <w:rFonts w:hint="default"/>
          <w:color w:val="auto"/>
        </w:rPr>
        <w:t>Деформация допустимости</w:t>
      </w:r>
      <w:r>
        <w:rPr>
          <w:rFonts w:hint="default"/>
          <w:color w:val="auto"/>
        </w:rPr>
        <w:br w:type="textWrapping"/>
      </w:r>
      <w:r>
        <w:rPr>
          <w:rFonts w:hint="default"/>
          <w:color w:val="auto"/>
        </w:rPr>
        <w:t>Замедление времени</w:t>
      </w:r>
      <w:r>
        <w:rPr>
          <w:rFonts w:hint="default"/>
          <w:color w:val="auto"/>
        </w:rPr>
        <w:tab/>
      </w:r>
      <w:r>
        <w:rPr>
          <w:rFonts w:hint="default"/>
          <w:color w:val="auto"/>
          <w:lang w:val="en-US"/>
        </w:rPr>
        <w:tab/>
      </w:r>
      <w:r>
        <w:rPr>
          <w:rFonts w:hint="default"/>
          <w:color w:val="auto"/>
          <w:lang w:val="en-US"/>
        </w:rPr>
        <w:tab/>
      </w:r>
      <w:r>
        <w:rPr>
          <w:rFonts w:hint="default"/>
          <w:color w:val="auto"/>
        </w:rPr>
        <w:t>Потеря высокочастотных режимов</w:t>
      </w:r>
      <w:r>
        <w:rPr>
          <w:rFonts w:hint="default"/>
          <w:color w:val="auto"/>
        </w:rPr>
        <w:br w:type="textWrapping"/>
      </w:r>
      <w:r>
        <w:rPr>
          <w:rFonts w:hint="default"/>
          <w:color w:val="auto"/>
        </w:rPr>
        <w:t>Потенциал</w:t>
      </w:r>
      <w:r>
        <w:rPr>
          <w:rFonts w:hint="default"/>
          <w:color w:val="auto"/>
        </w:rPr>
        <w:tab/>
      </w:r>
      <w:r>
        <w:rPr>
          <w:rFonts w:hint="default"/>
          <w:color w:val="auto"/>
          <w:lang w:val="en-US"/>
        </w:rPr>
        <w:tab/>
      </w:r>
      <w:r>
        <w:rPr>
          <w:rFonts w:hint="default"/>
          <w:color w:val="auto"/>
          <w:lang w:val="en-US"/>
        </w:rPr>
        <w:tab/>
      </w:r>
      <w:r>
        <w:rPr>
          <w:rFonts w:hint="default"/>
          <w:color w:val="auto"/>
          <w:lang w:val="en-US"/>
        </w:rPr>
        <w:tab/>
      </w:r>
      <w:r>
        <w:rPr>
          <w:rFonts w:hint="default"/>
          <w:color w:val="auto"/>
          <w:lang w:val="en-US"/>
        </w:rPr>
        <w:tab/>
      </w:r>
      <w:r>
        <w:rPr>
          <w:rFonts w:hint="default"/>
          <w:color w:val="auto"/>
        </w:rPr>
        <w:t>Градиент устойчивости</w:t>
      </w:r>
      <w:r>
        <w:rPr>
          <w:rFonts w:hint="default"/>
          <w:color w:val="auto"/>
        </w:rPr>
        <w:br w:type="textWrapping"/>
      </w:r>
      <w:r>
        <w:rPr>
          <w:rFonts w:hint="default"/>
          <w:color w:val="auto"/>
        </w:rPr>
        <w:t>Геометрия первична</w:t>
      </w:r>
      <w:r>
        <w:rPr>
          <w:rFonts w:hint="default"/>
          <w:color w:val="auto"/>
        </w:rPr>
        <w:tab/>
      </w:r>
      <w:r>
        <w:rPr>
          <w:rFonts w:hint="default"/>
          <w:color w:val="auto"/>
          <w:lang w:val="en-US"/>
        </w:rPr>
        <w:tab/>
      </w:r>
      <w:r>
        <w:rPr>
          <w:rFonts w:hint="default"/>
          <w:color w:val="auto"/>
          <w:lang w:val="en-US"/>
        </w:rPr>
        <w:tab/>
      </w:r>
      <w:r>
        <w:rPr>
          <w:rFonts w:hint="default"/>
          <w:color w:val="auto"/>
        </w:rPr>
        <w:t>Устойчивость первична</w:t>
      </w:r>
    </w:p>
    <w:p w14:paraId="43B2EB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не противоречит наблюдениям ОТО, 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снимает геометрию как фундамент;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переносит объяснение на онтологический уровень.</w:t>
      </w:r>
    </w:p>
    <w:p w14:paraId="16DE3C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18.5.10. Итоговое определение</w:t>
      </w:r>
    </w:p>
    <w:p w14:paraId="1AE215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Гравитационное смещение — это следствие структурной инерции массивных паттернов, изменяющих область допустимости спектральных режимов актуализации.</w:t>
      </w:r>
    </w:p>
    <w:p w14:paraId="2E7F06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 Аналогия с информационными потоками</w:t>
      </w:r>
    </w:p>
    <w:p w14:paraId="6B2EAB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18.6.1. Зачем вообще нужна аналогия</w:t>
      </w:r>
    </w:p>
    <w:p w14:paraId="35162D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сразу зафиксировать статус этого пункта.</w:t>
      </w:r>
    </w:p>
    <w:p w14:paraId="342E2D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Аналогия с информационными потоками не вводит новую сущность</w:t>
      </w:r>
      <w:r>
        <w:rPr>
          <w:rFonts w:hint="default"/>
          <w:color w:val="auto"/>
        </w:rPr>
        <w:br w:type="textWrapping"/>
      </w:r>
      <w:r>
        <w:rPr>
          <w:rFonts w:hint="default"/>
          <w:color w:val="auto"/>
        </w:rPr>
        <w:t>и не подменяет физику «метафорой».</w:t>
      </w:r>
    </w:p>
    <w:p w14:paraId="25D0AF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Её роль: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сделать механизм переноса актуализации интуитивно прозрачным;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показать, что радиация, спектр и смещения — частные случаи общего закона устойчивости потоков;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подготовить математическую формализацию без скачка в абстракцию.</w:t>
      </w:r>
    </w:p>
    <w:p w14:paraId="7768D3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Аналогия используется после онтологии, а не вместо неё — это принципиально.</w:t>
      </w:r>
    </w:p>
    <w:p w14:paraId="1EDC1C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026AD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18.6.2. Излучение как поток актуализации</w:t>
      </w:r>
    </w:p>
    <w:p w14:paraId="474807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предыдущих пунктов главы 18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 — не перенос «частиц» и не «волна в пространстве»;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излучение — это перенос актуализации между областями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перенос возможен только там, где сохраняется непрерывность допустимых срезов.</w:t>
      </w:r>
    </w:p>
    <w:p w14:paraId="047785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575375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Радиация — это поток актуализации, проходящий через последовательность устойчивых режимов.</w:t>
      </w:r>
    </w:p>
    <w:p w14:paraId="60B8454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18.6.3. Информационный поток: строгая параллель</w:t>
      </w:r>
    </w:p>
    <w:p w14:paraId="52E53E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Рассмотрим абстрактный информационный поток: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текст,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сигнал,</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алгоритм,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знание.</w:t>
      </w:r>
    </w:p>
    <w:p w14:paraId="511E18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материальным объектом;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существует вне среды интерпретации;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теряет детали при прохождении через ограничения среды.</w:t>
      </w:r>
    </w:p>
    <w:p w14:paraId="18A7DB8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строго соответствует физической картине: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частота ↔ плотность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искажение ↔ потеря допустимых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«шум» ↔ флуктуации на границе допустимости.</w:t>
      </w:r>
    </w:p>
    <w:p w14:paraId="1FC751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18.6.4. Потеря высоких частот = потеря сложных паттернов</w:t>
      </w:r>
    </w:p>
    <w:p w14:paraId="6DD6CA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информационных системах: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высокочастотные компоненты сигнала: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более чувствительны,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требуют высокой пропускной способности,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первыми исчезают при ограничениях.</w:t>
      </w:r>
    </w:p>
    <w:p w14:paraId="279B43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высокочастотные режимы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требуют широкой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первыми теряются вблизи массивных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проявляются как красное смещение.</w:t>
      </w:r>
    </w:p>
    <w:p w14:paraId="11BC36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один и тот же структурный эффект.</w:t>
      </w:r>
    </w:p>
    <w:p w14:paraId="022973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18.6.5. Гравитация как «узкое горлышко канала»</w:t>
      </w:r>
    </w:p>
    <w:p w14:paraId="153EC4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терминах потоков: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массивный паттерн действует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сужение канала,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фильтр,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ограничение пропускной способности.</w:t>
      </w:r>
    </w:p>
    <w:p w14:paraId="581A2C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66859E7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Гравитационное поле — это среда с пониженной пропускной способностью для сложных режимов актуализации.</w:t>
      </w:r>
    </w:p>
    <w:p w14:paraId="64DA66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не сопротивление движению;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это ограничение реализуемости.</w:t>
      </w:r>
    </w:p>
    <w:p w14:paraId="3B4CF6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18.6.6. Почему аналогия не тривиальна и не популяризаторская</w:t>
      </w:r>
    </w:p>
    <w:p w14:paraId="413296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момент защиты:</w:t>
      </w:r>
    </w:p>
    <w:p w14:paraId="62C5B9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стандартной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информация — вторична,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поток — метафора.</w:t>
      </w:r>
    </w:p>
    <w:p w14:paraId="447623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физика, и информация — частные случаи устойчивых режимов актуализации.</w:t>
      </w:r>
    </w:p>
    <w:p w14:paraId="03649C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аналогия симметрична,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 одна сторона не «объясняет» другую,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обе подчиняются одному принципу.</w:t>
      </w:r>
    </w:p>
    <w:p w14:paraId="3501496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18.6.7. Граница аналогии (строгая фиксация)</w:t>
      </w:r>
    </w:p>
    <w:p w14:paraId="08B85F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Аналогия не означает,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Вселенная — компьютер,</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 симуляция,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физика редуцируется к информации.</w:t>
      </w:r>
    </w:p>
    <w:p w14:paraId="087F85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Строго:</w:t>
      </w:r>
    </w:p>
    <w:p w14:paraId="5B5B36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Информационные потоки и физические излучения подчиняются одним и тем же законам устойчивости, но не тождественны онтологически.</w:t>
      </w:r>
    </w:p>
    <w:p w14:paraId="5F3A69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снимает сразу несколько популярных атак.</w:t>
      </w:r>
    </w:p>
    <w:p w14:paraId="14F2EE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18.6.8. Предсказательное следствие</w:t>
      </w:r>
    </w:p>
    <w:p w14:paraId="73C7AE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теория верна, то:</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Любая среда, ограничивающая допустимость актуализации, будет: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вызывать спектральные сдвиги;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подавлять сложные режимы;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усиливать флуктуации на границе.</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Это справедливо: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для гравитации,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для экстремальных полей,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для плотных информационных сред (интернет, ИИ — см. гл. 17).</w:t>
      </w:r>
    </w:p>
    <w:p w14:paraId="6B935A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18.6.9. Связь с главой 17 (важный мост)</w:t>
      </w:r>
    </w:p>
    <w:p w14:paraId="1E914FB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Теперь становится ясно, почему: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интернет,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массовое воспроизведение фактов</w:t>
      </w:r>
    </w:p>
    <w:p w14:paraId="415721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ведут 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обеднению спектра смысла,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ускоренной редукции,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«красному смещению» когнитивных паттернов.</w:t>
      </w:r>
    </w:p>
    <w:p w14:paraId="715706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социальная метафора,</w:t>
      </w:r>
      <w:r>
        <w:rPr>
          <w:rFonts w:hint="default"/>
          <w:color w:val="auto"/>
        </w:rPr>
        <w:br w:type="textWrapping"/>
      </w:r>
      <w:r>
        <w:rPr>
          <w:rFonts w:hint="default"/>
          <w:color w:val="auto"/>
        </w:rPr>
        <w:t>а прямое следствие единого принципа устойчивости.</w:t>
      </w:r>
    </w:p>
    <w:p w14:paraId="3E3363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18.6.10. Итоговое положение</w:t>
      </w:r>
    </w:p>
    <w:p w14:paraId="2F3761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Радиация, гравитация и информационные потоки являются разными проявлениями одного и того же механизма: переноса актуализации через ограниченные области допустимости.</w:t>
      </w:r>
    </w:p>
    <w:p w14:paraId="181A89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43B4B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VIII. МАТЕМАТИЧЕСКИЙ ПРОТОТИП</w:t>
      </w:r>
    </w:p>
    <w:p w14:paraId="15013E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19. Минимальная формализаци</w:t>
      </w:r>
    </w:p>
    <w:p w14:paraId="6B94080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 Пространство конфигураций Ω</w:t>
      </w:r>
    </w:p>
    <w:p w14:paraId="3DF1CC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19.1.1. Зачем вводится пространство Ω</w:t>
      </w:r>
    </w:p>
    <w:p w14:paraId="6FD6C3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До этого момента теория была изложена онтологически и концептуально.</w:t>
      </w:r>
      <w:r>
        <w:rPr>
          <w:rFonts w:hint="default"/>
          <w:color w:val="auto"/>
        </w:rPr>
        <w:br w:type="textWrapping"/>
      </w:r>
      <w:r>
        <w:rPr>
          <w:rFonts w:hint="default"/>
          <w:color w:val="auto"/>
        </w:rPr>
        <w:t>Теперь начинается минимальная формализация, цель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подменить физику математикой,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создать «модель ради модели»,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зафиксировать строгие объекты, с которыми дальше можно работать.</w:t>
      </w:r>
    </w:p>
    <w:p w14:paraId="1B05D55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конфигураций Ω вводится как формальный носитель возможного, а не как физическое пространство.</w:t>
      </w:r>
    </w:p>
    <w:p w14:paraId="383E30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DC01F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19.1.2. Строгое определение</w:t>
      </w:r>
    </w:p>
    <w:p w14:paraId="207750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конфигураций Ω — это множество всех онтологически допустимых конфигураций различий информационного поля.</w:t>
      </w:r>
    </w:p>
    <w:p w14:paraId="197707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не является пространством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не является фазовым пространством в классическом смысле;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не локализовано и не упорядочено во времени.</w:t>
      </w:r>
    </w:p>
    <w:p w14:paraId="71B7C8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Формально:</w:t>
      </w:r>
    </w:p>
    <w:p w14:paraId="328E83D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Ω — это пространство возможного, а не реализованного.</w:t>
      </w:r>
    </w:p>
    <w:p w14:paraId="0A68F6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C7B1D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19.1.3. Что такое «конфигурация» в Ω</w:t>
      </w:r>
    </w:p>
    <w:p w14:paraId="2CBA11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ω ∈ Ω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состояние системы,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распределение полей,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«мир» в смысле многомировой интерпретации.</w:t>
      </w:r>
    </w:p>
    <w:p w14:paraId="6B5B16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Конфигурация — это полный набор взаимных различий, который: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логически возможен,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ещё не прошёл отбор устойчивости.</w:t>
      </w:r>
    </w:p>
    <w:p w14:paraId="130EBF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все ω ∈ Ω существуют одновременно как возможность;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ни одно ω не «актуальнее» другого до введения среза.</w:t>
      </w:r>
    </w:p>
    <w:p w14:paraId="33D27E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4AFFB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19.1.4. Почему Ω не эволюционирует</w:t>
      </w:r>
    </w:p>
    <w:p w14:paraId="7DA870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момент, который защищает теорию от скрытого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не имеет параметра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не меняется;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не «разворачивается».</w:t>
      </w:r>
    </w:p>
    <w:p w14:paraId="0D0885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изменения, которые мы наблюдаем: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происходят не в Ω,</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в областях допустимости актуализации, вводимых далее.</w:t>
      </w:r>
    </w:p>
    <w:p w14:paraId="00BCE8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согласуется 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главой 2 (отсутствие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главой 9 (Big Bang как предельный режим, а не событие).</w:t>
      </w:r>
    </w:p>
    <w:p w14:paraId="6DB9BF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19.1.5. Отличие от известных конструкций</w:t>
      </w:r>
    </w:p>
    <w:p w14:paraId="271F78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Отличие от фазового пространства: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фазовое пространство описывает состояния системы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описывает возможное до всякой динамики.</w:t>
      </w:r>
    </w:p>
    <w:p w14:paraId="48372B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Отличие от конфигурационного пространства в КМ: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там точки имеют физическую интерпретацию;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здесь точки — онтологические возможности.</w:t>
      </w:r>
    </w:p>
    <w:p w14:paraId="236794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Отличие от пространства состояний в теории информации: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кодирования,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семантики.</w:t>
      </w:r>
    </w:p>
    <w:p w14:paraId="694800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19.1.6. Отношение Ω к информационному полю</w:t>
      </w:r>
    </w:p>
    <w:p w14:paraId="79EAED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 это онтология.</w:t>
      </w:r>
      <w:r>
        <w:rPr>
          <w:rFonts w:hint="default"/>
          <w:color w:val="auto"/>
        </w:rPr>
        <w:br w:type="textWrapping"/>
      </w:r>
      <w:r>
        <w:rPr>
          <w:rFonts w:hint="default"/>
          <w:color w:val="auto"/>
        </w:rPr>
        <w:t>Ω — это формализация онтологии.</w:t>
      </w:r>
    </w:p>
    <w:p w14:paraId="46912E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Можно сказать строго:</w:t>
      </w:r>
    </w:p>
    <w:p w14:paraId="4412C4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реализуется формально как пространство конфигураций Ω, не обладающее внутренней динамикой.</w:t>
      </w:r>
    </w:p>
    <w:p w14:paraId="6078D1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важное методологическое разграничение: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поле — что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 как мы это описываем.</w:t>
      </w:r>
    </w:p>
    <w:p w14:paraId="5BACBB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1A094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19.1.7. Почему Ω обязательно бесконечно</w:t>
      </w:r>
    </w:p>
    <w:p w14:paraId="1F0FCB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Ω было бы конечным: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вариативность была бы исчерпаемой;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стала бы тривиальной;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история закончилась бы.</w:t>
      </w:r>
    </w:p>
    <w:p w14:paraId="71F1FC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Ω принципиально неисчерпаемо;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актуализация всегда конечна.</w:t>
      </w:r>
    </w:p>
    <w:p w14:paraId="252F1F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напрямую связано с главами: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14 (конечность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15 (бесконечность возможных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17 (невозможность абсолютной истины как факта).</w:t>
      </w:r>
    </w:p>
    <w:p w14:paraId="7DD2EF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19.1.8. Роль Ω в дальнейшем изложении</w:t>
      </w:r>
    </w:p>
    <w:p w14:paraId="6463261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следующих пунктах главы 19:</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вводится элемент вариативности x ∈ Ω;</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определяется вес допустимости w(x|ω);</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формализуется область допустимости S(ω);</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появляется первое строгое уравнение динамики устойчивости.</w:t>
      </w:r>
    </w:p>
    <w:p w14:paraId="276CD63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Ω эти шаги были бы невозможны.</w:t>
      </w:r>
    </w:p>
    <w:p w14:paraId="7D4840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19.1.9. Итоговое положение пункта</w:t>
      </w:r>
    </w:p>
    <w:p w14:paraId="4CCE05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Ω — это формальное представление всей онтологической полноты возможного, в которой никакая конфигурация не имеет привилегированного статуса до введения устойчивости и срезов.</w:t>
      </w:r>
    </w:p>
    <w:p w14:paraId="3618A4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 Элемент вариативности x</w:t>
      </w:r>
    </w:p>
    <w:p w14:paraId="28DB98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19.2.1. Зачем вводится элемент x — словесная формула </w:t>
      </w:r>
    </w:p>
    <w:p w14:paraId="12D7B0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Элемент x вводится для описания внутренней вариативности внутри пространства возможного, которое само по себе фиксирует лишь совокупность всех возможных конфигураций. Без введения элемента x пространство возможного оставалось бы статичным и не позволяло бы формализовать устойчивость, чувствительность к изменениям, утрату альтернатив и порог возникновения факта. Элемент x тем самым выступает минимальным носителем изменяемости, не связанной с временной динамикой.</w:t>
      </w:r>
    </w:p>
    <w:p w14:paraId="3A8E6D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19.2.2. Строгое определение — словесная формула </w:t>
      </w:r>
    </w:p>
    <w:p w14:paraId="3DE350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Элемент вариативности определяется как минимально допустимое отклонение конфигурации, которое не разрушает её структурную согласованность. Он принадлежит пространству возможного, но не тождественен конфигурации как целому и не образует новую конфигурацию. Элемент вариативности задаёт направление возможного изменения конфигурации и представляет собой элемент её допустимой деформации, а не самостоятельное состояние.</w:t>
      </w:r>
    </w:p>
    <w:p w14:paraId="45D581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19.2.3. Онтологический статус x</w:t>
      </w:r>
    </w:p>
    <w:p w14:paraId="12ADE1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Критически важно: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не является событием,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не является флуктуацией во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не является выбором.</w:t>
      </w:r>
    </w:p>
    <w:p w14:paraId="7108F8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x 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онтологическом смысле,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 факта,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 наблюдателя,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 времени.</w:t>
      </w:r>
    </w:p>
    <w:p w14:paraId="6C34E9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устраняет классическую путаницу: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«кто выбрал отклонение?» — никто,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«когда произошло отклонение?» — никогда.</w:t>
      </w:r>
    </w:p>
    <w:p w14:paraId="08F135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19.2.4. Связь вариативности с устойчивостью</w:t>
      </w:r>
    </w:p>
    <w:p w14:paraId="4EFD39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36862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для конфигурации не существует ни одной допустимой вариации, конфигурация неустойчива и не может быть реализована.</w:t>
      </w:r>
    </w:p>
    <w:p w14:paraId="3E687D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963D3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существует ровно одна допустимая вариация, конфигурация предельно хрупка и разрушается при любом отклонении условий.</w:t>
      </w:r>
    </w:p>
    <w:p w14:paraId="30B62B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99B37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же существует область допустимых вариаций, возникает структурная устойчивость.</w:t>
      </w:r>
    </w:p>
    <w:p w14:paraId="0B3DAB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DA05C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устойчивость конфигурации эквивалентна существованию ненулевого множества допустимых вариаций.</w:t>
      </w:r>
    </w:p>
    <w:p w14:paraId="013AB5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FAC1D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является прямым формальным выражением аксиомы самосогласованной устойчивости.</w:t>
      </w:r>
    </w:p>
    <w:p w14:paraId="4413CD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19.2.5. Почему нулевая вариативность разрушает структуру — словесная формула </w:t>
      </w:r>
    </w:p>
    <w:p w14:paraId="22F2DD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вариативность конфигурации означает отсутствие допустимых направлений отклонения, при которых сохраняется её структурная согласованность. В этом случае любое, даже минимальное отклонение приводит к разрушению согласованности, вследствие чего устойчивая актуализация становится невозможной и конфигурация не способна породить факт. Таким образом, нулевая вариативность представляет собой фундаментальный запрет теории, поскольку исключает саму возможность актуализации.</w:t>
      </w:r>
    </w:p>
    <w:p w14:paraId="1A9DCF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19.2.6. Почему бесконечная вариативность тоже невозможна — словесная формула </w:t>
      </w:r>
    </w:p>
    <w:p w14:paraId="3F73D1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Бесконечная вариативность конфигурации означает допустимость отклонений по всем возможным направлениям, что приводит к утрате структурной идентичности паттерна. В этом случае становится невозможным устойчивое различение конфигурации, исчезает воспроизводимость актуализации и разрушается сама возможность устойчивого режима. Следовательно, структурная устойчивость возможна только при конечной, ненулевой вариативности и всегда располагается между нулевой и полной вариативностью</w:t>
      </w:r>
    </w:p>
    <w:p w14:paraId="2A239F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19.2.7. Геометрическая интуиция (без геометрии)</w:t>
      </w:r>
    </w:p>
    <w:p w14:paraId="673788F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Хотя геометрия ещё не введена, допустима интуиция: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 это «малый сдвиг» в пространстве возможного;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область допустимых x — «толщина»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позже эта толщина станет: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инерцией.</w:t>
      </w:r>
    </w:p>
    <w:p w14:paraId="0FF7A6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w:t>
      </w:r>
      <w:r>
        <w:rPr>
          <w:rFonts w:hint="default"/>
          <w:color w:val="auto"/>
        </w:rPr>
        <w:br w:type="textWrapping"/>
      </w:r>
      <w:r>
        <w:rPr>
          <w:rFonts w:hint="default"/>
          <w:color w:val="auto"/>
        </w:rPr>
        <w:t>это не метафора, а будущая интерпретация.</w:t>
      </w:r>
    </w:p>
    <w:p w14:paraId="545311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19.2.8. Связь x с квантовыми флуктуациями</w:t>
      </w:r>
    </w:p>
    <w:p w14:paraId="6C249F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Здесь делаем аккуратный мост к главе 12:</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квантовые флуктуации — не случайность,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 проявление минимально допустимых x в предельно устойчивом фоне (вакууме).</w:t>
      </w:r>
    </w:p>
    <w:p w14:paraId="6155D1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флуктуации неизбежны,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ограничены,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 не требуют наблюдателя.</w:t>
      </w:r>
    </w:p>
    <w:p w14:paraId="238D9D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19.2.9. Почему x не является наблюдателем</w:t>
      </w:r>
    </w:p>
    <w:p w14:paraId="10D726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Очень важно для защиты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не выбирает,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не измеряет,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x не фиксирует.</w:t>
      </w:r>
    </w:p>
    <w:p w14:paraId="3FDFC6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x — это структурная возможность, а не агент.</w:t>
      </w:r>
    </w:p>
    <w:p w14:paraId="017B7A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окончательно снимает обвинение в «скрытом наблюдателе».</w:t>
      </w:r>
    </w:p>
    <w:p w14:paraId="704131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19.2.10. Итоговое положение пункта</w:t>
      </w:r>
    </w:p>
    <w:p w14:paraId="4D53CE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Элемент вариативности x — это минимальная допустимая деформация конфигурации, существующая до времени и наблюдения, и определяющая возможность устойчивой актуализации.</w:t>
      </w:r>
    </w:p>
    <w:p w14:paraId="4CFF37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19.3. Вес допустимости</w:t>
      </w:r>
    </w:p>
    <w:p w14:paraId="70BBA8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представляет собой меру структурной совместимости вариации с конфигурацией.</w:t>
      </w:r>
    </w:p>
    <w:p w14:paraId="4F935AC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не является вероятностью, не выражает частоту и не связан с наблюдением.</w:t>
      </w:r>
    </w:p>
    <w:p w14:paraId="0B7CCC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показывает, насколько вариация может быть реализована без разрушения конфигурации при сохранении её структурной согласованности.</w:t>
      </w:r>
    </w:p>
    <w:p w14:paraId="4C8D37E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890273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 xml:space="preserve">19.3.1. Зачем вводится вес допустимости — словесная формула </w:t>
      </w:r>
    </w:p>
    <w:p w14:paraId="1F2815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вводится для различения допустимых вариаций по степени их онтологической значимости. После задания пространства конфигураций и элемента вариативности остаётся принципиальный факт, что допустимые отклонения не равнозначны: одни из них устойчивы и воспроизводимы, другие — предельны или слабо устойчивы. Без введения веса допустимости теория сводилась бы к бинарному различию «допустимо — недопустимо» и не могла бы описывать массу, метрику, вероятность возникновения факта, пороги разрушения и различия между структурно лёгкими и тяжёлыми паттернами. Вес допустимости тем самым задаёт градуированную структуру внутри области допустимости.</w:t>
      </w:r>
    </w:p>
    <w:p w14:paraId="39413B5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19.3.2. Строгое определение — словесная формула </w:t>
      </w:r>
    </w:p>
    <w:p w14:paraId="2083DB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определяется как мера структурной совместимости элемента вариативности с данной конфигурацией и характеризует вклад этого отклонения в сохранение устойчивой актуализации. Вес допустимости всегда неотрицателен и различает недопустимые и допустимые вариации: нулевое значение веса соответствует недопустимой вариации, а положительное значение — допустимой. Величина веса выражает степень допустимости вариации и не интерпретируется как вероятность её реализации.</w:t>
      </w:r>
    </w:p>
    <w:p w14:paraId="1F87259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19.3.3. Почему это не вероятность — словесная формула </w:t>
      </w:r>
    </w:p>
    <w:p w14:paraId="10550A9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не является вероятностью, поскольку он не нормирован, не описывает частоту событий и не предполагает повторяемости во времени. Вероятность относится к эпистемическому уровню и характеризует степень знания или неопределённости наблюдателя, тогда как вес допустимости является онтологической характеристикой и описывает структуру самого допустимого. Таким образом, вероятность выражает наше знание о возможном, а вес допустимости — внутреннюю структуру допустимости как таковой.</w:t>
      </w:r>
    </w:p>
    <w:p w14:paraId="772C28C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19.3.4. Онтологический статус веса допустимости — словесная формула </w:t>
      </w:r>
    </w:p>
    <w:p w14:paraId="74845D4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является онтологической характеристикой конфигурации и существует независимо от факта, наблюдения и времени. Он не представляет собой динамическую функцию и не изменяется во времени; вес допустимости задаёт структурную совместимость вариаций с конфигурацией и проявляется лишь в момент актуализации, не будучи порождён ею.</w:t>
      </w:r>
    </w:p>
    <w:p w14:paraId="670FBC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19.3.5. Связь веса допустимости с устойчивостью</w:t>
      </w:r>
    </w:p>
    <w:p w14:paraId="51BF94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Устойчивость конфигурации определяется не существованием одной допустимой вариации, а распределением весов допустимости внутри области допустимости.</w:t>
      </w:r>
    </w:p>
    <w:p w14:paraId="038C14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допустимые вариации существуют, но каждая из них имеет крайне малый вес допустимости, то паттерн является хрупким.</w:t>
      </w:r>
    </w:p>
    <w:p w14:paraId="47BFA4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же существует широкий спектр допустимых вариаций с ненулевыми и сопоставимыми весами, то паттерн является массивным и устойчивым.</w:t>
      </w:r>
    </w:p>
    <w:p w14:paraId="52E61E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устойчивость определяется не фактом существования вариаций, а структурой распределения допустимости.</w:t>
      </w:r>
    </w:p>
    <w:p w14:paraId="11DE0B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19.3.6. Вес и масса — словесная формула </w:t>
      </w:r>
    </w:p>
    <w:p w14:paraId="3A3BA36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в данной теории определяется как интегральная характеристика распределения весов допустимости элементов вариативности для данной конфигурации. Она не вводится как самостоятельная физическая величина и не возникает динамически, а непосредственно следует из структуры распределения весов допустимости. Конфигурации с узкой областью допустимости и малыми весами характеризуются малой массой, тогда как конфигурации с широкой областью допустимости и крупными весами обладают большей массой.</w:t>
      </w:r>
    </w:p>
    <w:p w14:paraId="236813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19.3.7. Вес и метрика — словесная формула </w:t>
      </w:r>
    </w:p>
    <w:p w14:paraId="5F13F5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Метрика конфигурационного пространства определяется через чувствительность веса допустимости к вариациям. Конфигурации считаются структурно далёкими, если малое допустимое отклонение приводит к резкому уменьшению веса допустимости, и структурно близкими, если вес допустимости изменяется плавно при вариациях. Тем самым расстояние между конфигурациями определяется степенью чувствительности веса допустимости к изменениям вариативности и не вводится как самостоятельная геометрическая величина.</w:t>
      </w:r>
    </w:p>
    <w:p w14:paraId="78A3EA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19.3.8. Вес и квантовые эффекты — словесная формула </w:t>
      </w:r>
    </w:p>
    <w:p w14:paraId="12A9F0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Квантовые эффекты в данной теории понимаются не как проявление хаоса или фундаментальной неопределённости, а как следствие распределения весов допустимости в предельных режимах актуализации. Запутанность возникает тогда, когда несколько конфигураций опираются на одну и ту же область весов допустимости и не могут быть разделены без резкого обнуления этих весов. В таком режиме отсутствует каузальное влияние между компонентами, а также становится невозможным их слияние или независимая актуализация, поскольку разделение разрушает структуру допустимости.</w:t>
      </w:r>
    </w:p>
    <w:p w14:paraId="39E648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19.3.9. Вес и редукция факта — словесная формула </w:t>
      </w:r>
    </w:p>
    <w:p w14:paraId="3B3347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возникает в результате редукции распределения весов допустимости, при которой допустимые альтернативы утрачивают структурную поддержку и сохраняется лишь узкая область вариативности. Эта редукция не является динамическим коллапсом состояний, а представляет собой онтологическое сужение структуры допустимости, в котором альтернативы теряют вес и перестают быть реализуемыми.</w:t>
      </w:r>
    </w:p>
    <w:p w14:paraId="16373DE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19.3.10. Критический запрет</w:t>
      </w:r>
    </w:p>
    <w:p w14:paraId="0A3571C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определения w напрямую следует строгий запрет теории:</w:t>
      </w:r>
    </w:p>
    <w:p w14:paraId="7241CB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Невозможна устойчивая актуализация при тождественно нулевом или тождественно бесконечном весе допустимости.</w:t>
      </w:r>
    </w:p>
    <w:p w14:paraId="1B9CEA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запрещает абсолютную детерминированность,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запрещает абсолютную случайность.</w:t>
      </w:r>
    </w:p>
    <w:p w14:paraId="10399B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E1EE4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19.3.11. Итоговое положение пункта — словесная формула </w:t>
      </w:r>
    </w:p>
    <w:p w14:paraId="2E1FC7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является онтологической мерой структурной совместимости вариации с конфигурацией и определяет устойчивость актуализации, массу, метрику различимости и порог возникновения факта. Он вводится независимо от времени и наблюдателя и описывает внутреннюю структуру допустимости как таковой, а не динамику состояний или эпистемическое знание.</w:t>
      </w:r>
    </w:p>
    <w:p w14:paraId="4BADC8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 Область допустимости </w:t>
      </w:r>
    </w:p>
    <w:p w14:paraId="19914E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19.4.1. Зачем вводится область допустимости</w:t>
      </w:r>
    </w:p>
    <w:p w14:paraId="4784FA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После введения веса допустимости возникает необходимость следующего логического шага.</w:t>
      </w:r>
    </w:p>
    <w:p w14:paraId="078A64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Вес допустимости отвечает на вопрос, насколько та или иная вариация совместима с конфигурацией. Однако он не отвечает на вопрос, какие вариации вообще возможны.</w:t>
      </w:r>
    </w:p>
    <w:p w14:paraId="432CC28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Для этого вводится область допустимости — множество всех структурных вариаций, для которых допустимость не равна нулю.</w:t>
      </w:r>
    </w:p>
    <w:p w14:paraId="3F00238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введения области допустимости теория:</w:t>
      </w:r>
    </w:p>
    <w:p w14:paraId="2BB9C9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не может строго определить границу актуализации;</w:t>
      </w:r>
    </w:p>
    <w:p w14:paraId="013DE9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не способна формализовать разрушение паттернов;</w:t>
      </w:r>
    </w:p>
    <w:p w14:paraId="64E6C6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не различает допустимое, невозможное и утраченное;</w:t>
      </w:r>
    </w:p>
    <w:p w14:paraId="533803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19.4.2. Строгое определение — словесная формула </w:t>
      </w:r>
    </w:p>
    <w:p w14:paraId="12B36F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Область допустимости конфигурации определяется как совокупность всех элементов вариативности, для которых вес допустимости данной конфигурации является строго положительным. Иными словами, элемент вариативности принадлежит области допустимости тогда и только тогда, когда он структурно совместим с конфигурацией и вносит ненулевой вклад в сохранение устойчивой актуализации. Это определение не опирается на время, наблюдателя или вероятностную интерпретацию и фиксирует область допустимости исключительно через онтологическую структуру весов допустимости.</w:t>
      </w:r>
    </w:p>
    <w:p w14:paraId="27674E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19.4.3. Онтологический статус области допустимости</w:t>
      </w:r>
    </w:p>
    <w:p w14:paraId="539DDA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Ключевая фиксация:</w:t>
      </w:r>
    </w:p>
    <w:p w14:paraId="5C76A5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Область допустимости — это не траектория, не процесс и не эволюция.</w:t>
      </w:r>
    </w:p>
    <w:p w14:paraId="6771335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структурно,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задана конфигурацией \omega,</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«возникает» и не «исчезает» во времени.</w:t>
      </w:r>
    </w:p>
    <w:p w14:paraId="297EBC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Изменение области допустимости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переход между режимами актуализации,</w:t>
      </w:r>
      <w:r>
        <w:rPr>
          <w:rFonts w:hint="default"/>
          <w:color w:val="auto"/>
        </w:rPr>
        <w:br w:type="textWrapping"/>
      </w:r>
      <w:r>
        <w:rPr>
          <w:rFonts w:hint="default"/>
          <w:color w:val="auto"/>
        </w:rPr>
        <w:t>а не изменение информационного поля.</w:t>
      </w:r>
    </w:p>
    <w:p w14:paraId="134F45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19.4.4. Допустимость, возможное и реализуемое — словесная формула </w:t>
      </w:r>
    </w:p>
    <w:p w14:paraId="723DF67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теории строго различаются три онтологических уровня. К уровню возможного относится всё, что принадлежит пространству конфигураций и не противоречит базовой структуре теории. К уровню допустимого относится лишь та часть возможного, для которой вес допустимости положителен и которая образует область допустимости данной конфигурации. К уровню реализуемого относится подмножество допустимого, которое удерживается конкретным структурным срезом и может быть актуализировано. Таким образом, реализуемое всегда является частью допустимого, а допустимое — частью возможного.</w:t>
      </w:r>
    </w:p>
    <w:p w14:paraId="55ABD8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19.4.5. Геометрическая интерпретация (без геометрии) — словесная формула </w:t>
      </w:r>
    </w:p>
    <w:p w14:paraId="2DACEA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Хотя теория имеет предгеометрический характер, область допустимости может быть интерпретирована интуитивно как мера структурной устойчивости конфигурации. Граница области допустимости соответствует предельным условиям вариативности, при выходе за которые устойчивая актуализация разрушается. При этом данная интерпретация не предполагает существования пространства, координат или геометрической протяжённости и используется исключительно как структурное описание границы совместимости.</w:t>
      </w:r>
    </w:p>
    <w:p w14:paraId="19EDF4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19.4.6. Граница области допустимости — словесная формула </w:t>
      </w:r>
    </w:p>
    <w:p w14:paraId="0959C9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Граница области допустимости имеет принципиальный онтологический статус и соответствует предельным элементам вариативности, для которых вес допустимости стремится к нулю. На этой границе утрачивается структурная устойчивость, и паттерн не может быть удержан даже при наличии структурного среза. Именно положение границы области допустимости определяет фазовые переходы, резкие разрушения режимов актуализации, пороги возникновения факта и предельные условия измеримости.</w:t>
      </w:r>
    </w:p>
    <w:p w14:paraId="3DDCCA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19.4.7. Утрата альтернатив и стрела времени — словесная формула </w:t>
      </w:r>
    </w:p>
    <w:p w14:paraId="3DCD8F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Утрата альтернатив определяется как сужение области допустимости конфигурации, при котором часть ранее допустимых вариаций становится недоступной вследствие обнуления их весов допустимости. В этом процессе никакие элементы пространства возможного не уничтожаются, однако для данного режима актуализации область допустимости необратимо схлопывается. Именно эта структурная необратимость, выраженная в утрате допустимых альтернатив, и составляет онтологическое основание стрелы времени.</w:t>
      </w:r>
    </w:p>
    <w:p w14:paraId="560C3E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19.4.8. Область допустимости и масса — словесная формула </w:t>
      </w:r>
    </w:p>
    <w:p w14:paraId="32CB3A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F50D7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конфигурации определяется структурными характеристиками её области допустимости и распределением весов допустимости внутри этой области. Конфигурации с широкой и устойчивой областью допустимости, в которой веса распределены без резких обнулений, характеризуются большей массой, тогда как конфигурации с узкой и хрупкой областью допустимости обладают малой массой. Таким образом, масса не вводится независимо, а следует из объёма области допустимости и формы распределения весов внутри неё.</w:t>
      </w:r>
    </w:p>
    <w:p w14:paraId="3E41FB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19.4.9. Область допустимости и чёрные дыры</w:t>
      </w:r>
    </w:p>
    <w:p w14:paraId="12C385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Связь с главой десятой носит принципиальный характер.</w:t>
      </w:r>
    </w:p>
    <w:p w14:paraId="5E4077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Чёрная дыра интерпретируется не как объект с особыми свойствами, а как режим, при котором область допустимости конфигурации экстремально сжата.</w:t>
      </w:r>
    </w:p>
    <w:p w14:paraId="61B0BF8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этом режиме:</w:t>
      </w:r>
    </w:p>
    <w:p w14:paraId="179EA2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область допустимых структурных продолжений стремится к минимальному ненулевому значению;</w:t>
      </w:r>
    </w:p>
    <w:p w14:paraId="506D849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граница допустимости совпадает с горизонтом событий;</w:t>
      </w:r>
    </w:p>
    <w:p w14:paraId="1148CC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за пределами горизонта невозможна актуализация структурных продолжений, совместимых с внешним режимом.</w:t>
      </w:r>
    </w:p>
    <w:p w14:paraId="10FCFD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EC6B4F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20D45C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19.4.10. Критический запрет</w:t>
      </w:r>
    </w:p>
    <w:p w14:paraId="3B94C6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определения области допустимости конфигурации следует строгий онтологический запрет.</w:t>
      </w:r>
    </w:p>
    <w:p w14:paraId="0D203B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Физическая актуализация невозможна вне области допустимости.</w:t>
      </w:r>
    </w:p>
    <w:p w14:paraId="3CF5B7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означает, что никакая структура не может быть реализована, если для неё не существует ненулевого множества допустимых структурных продолжений.</w:t>
      </w:r>
    </w:p>
    <w:p w14:paraId="1E529B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Данный запрет исключает:</w:t>
      </w:r>
    </w:p>
    <w:p w14:paraId="25D58B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произвольные скачки между состояниями без структурного основания;</w:t>
      </w:r>
    </w:p>
    <w:p w14:paraId="02E45E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выход за пределы устойчивости без разрушения паттерна;</w:t>
      </w:r>
    </w:p>
    <w:p w14:paraId="1DA78E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интерпретацию «чудес» как физических событий.</w:t>
      </w:r>
    </w:p>
    <w:p w14:paraId="204847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реализация, не укоренённая в области допустимости, является логически противоречивой и не может рассматриваться как физическая.</w:t>
      </w:r>
    </w:p>
    <w:p w14:paraId="56C6C1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19.5. Информационный потенциал</w:t>
      </w:r>
    </w:p>
    <w:p w14:paraId="22BB001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lang w:val="en-US"/>
        </w:rPr>
        <w:t xml:space="preserve">19.5.1. Зачем вводится информационный потенциал — словесная формула </w:t>
      </w:r>
    </w:p>
    <w:p w14:paraId="3586C4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lang w:val="en-US"/>
        </w:rPr>
        <w:t>Информационный потенциал вводится для описания внутренней структуры области допустимости, а не только её границы. После задания весов допустимости и самой области допустимости возникает необходимость характеризовать форму распределения допустимости внутри этой области и её влияние на устойчивость актуализации. Информационный потенциал не является энергией и не интерпретируется как вероятность; он представляет собой онтологическую характеристику, определяющую устойчивость конфигурации и условия её утраты.</w:t>
      </w:r>
    </w:p>
    <w:p w14:paraId="078198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19.5.2. Определение информационного потенциала — словесная формула </w:t>
      </w:r>
    </w:p>
    <w:p w14:paraId="4C76686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C45D1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Информационный потенциал конфигурации определяется как мера структурного сопротивления данной конфигурации допустимой вариации и количественно характеризует чувствительность устойчивости к этому отклонению. Он связан с весом допустимости таким образом, что уменьшение веса допустимости соответствует росту информационного потенциала, а увеличение веса — его уменьшению. Информационный потенциал не является энергией, действием или вероятностью и не имеет динамического статуса; он представляет собой онтологическую меру чувствительности устойчивости, выявляемую при актуализации.</w:t>
      </w:r>
    </w:p>
    <w:p w14:paraId="3C52B6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2D927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19.5.3. Онтологический смысл потенциала — словесная формула </w:t>
      </w:r>
    </w:p>
    <w:p w14:paraId="744DE8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Информационный потенциал характеризует степень структурной чувствительности конфигурации к вариациям и тем самым указывает, какие отклонения совместимы с устойчивой актуализацией, а какие приводят к её разрушению. Малые значения информационного потенциала соответствуют вариациям, которые переносятся конфигурацией без существенной утраты согласованности, тогда как большие значения указывают на вариации, разрушающие устойчивость. Предельный рост информационного потенциала соответствует границе допустимости, за которой вариация становится онтологически невозможной.</w:t>
      </w:r>
    </w:p>
    <w:p w14:paraId="49D83B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19.5.4. Связь с областью допустимости — словесная формула </w:t>
      </w:r>
    </w:p>
    <w:p w14:paraId="4E2E32C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ABA0D1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Область допустимости конфигурации может быть определена через информационный потенциал как совокупность всех вариаций, для которых информационный потенциал остаётся конечным. Граница области допустимости соответствует предельным вариациям, при приближении к которым информационный потенциал неограниченно возрастает. Такое определение придаёт границе области допустимости строгий онтологический смысл и устраняет её метафорическую интерпретацию.</w:t>
      </w:r>
    </w:p>
    <w:p w14:paraId="0607A9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19.5.5. Минимум потенциала и устойчивость — словесная формула </w:t>
      </w:r>
    </w:p>
    <w:p w14:paraId="76958C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Устойчивые режимы актуализации соответствуют областям минимального информационного потенциала конфигурации. Минимум информационного потенциала не представляет собой динамически выбираемое состояние и не связан с принципом наименьшего действия; он структурно задан самой конфигурацией. При этом реализуется не точечный минимум, а конечная область вокруг него, в пределах которой сохраняется ненулевая допустимая вариативность и обеспечивается устойчивая актуализация.</w:t>
      </w:r>
    </w:p>
    <w:p w14:paraId="1B5D6E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19.5.6. Запрет нулевой вариативности — словесная формула </w:t>
      </w:r>
    </w:p>
    <w:p w14:paraId="6A00ED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информационный потенциал конфигурации обращается в ноль лишь в одной изолированной вариации, то область допустимости вырождается и допустимая вариативность становится нулевой. В этом случае устойчивая актуализация невозможна, поскольку отсутствует область вариативности, в пределах которой может сохраняться структурная согласованность. Следовательно, фундаментальный информационный потенциал не может иметь изолированных нулей: нулевая вариативность онтологически запрещена и исключает саму возможность устойчивого режима.</w:t>
      </w:r>
    </w:p>
    <w:p w14:paraId="33DA98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19.5.7. Информационный потенциал и масса — словесная формула </w:t>
      </w:r>
    </w:p>
    <w:p w14:paraId="6695F8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Масса конфигурации определяется не абсолютным значением информационного потенциала, а характером его изменения в окрестности области минимального потенциала. Чем более резко возрастает информационный потенциал при отклонениях от устойчивой области, тем уже область допустимой вариативности и тем меньше масса конфигурации; напротив, пологая форма потенциала вблизи минимума соответствует широкой области допустимости и большей массе. Тем самым масса связана с кривизной информационного потенциала в устойчивой области и представляет собой структурную характеристику допустимости, а не энергетическую или динамическую величину.</w:t>
      </w:r>
    </w:p>
    <w:p w14:paraId="0F2277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19.5.8. Информационный потенциал и гравитация — словесная формула </w:t>
      </w:r>
    </w:p>
    <w:p w14:paraId="345B942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Гравитация в данной теории не является фундаментальной силой и не вводится как первичное взаимодействие, а возникает как следствие градиента информационного потенциала. В областях, где информационный потенциал изменяется медленно и сохраняет пологую форму, область допустимости оказывается шире, что приводит к структурному «стеканию» актуализации в эти режимы. Такое описание логически предшествует геометрической интерпретации и кривизне пространства и рассматривает гравитацию как онтологический эффект структуры допустимости, а не как геометрическое или динамическое явление.</w:t>
      </w:r>
    </w:p>
    <w:p w14:paraId="4A7C92A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19.5.9. Информационный потенциал и квантовые флуктуации — словесная формула </w:t>
      </w:r>
    </w:p>
    <w:p w14:paraId="4F5D94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Квантовые флуктуации в данной теории интерпретируются как локальные вариации, происходящие внутри области допустимости конфигурации и соответствующие движениям вблизи минимума информационного потенциала. Эти вариации не выводят систему за пределы области допустимости и не пересекают её границу, а потому не разрушают устойчивый режим актуализации. Неизбежность флуктуаций обусловлена ненулевой допустимой вариативностью устойчивых режимов, тогда как их ограниченность определяется формой информационного потенциала.</w:t>
      </w:r>
    </w:p>
    <w:p w14:paraId="4F3CC8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19.5.10. Информационный потенциал и факты — словесная формула </w:t>
      </w:r>
    </w:p>
    <w:p w14:paraId="36D493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Факт возникает в тот момент, когда допустимая вариативность конфигурации схлопывается и движение внутри области минимального информационного потенциала прекращается, вследствие чего фиксируется одна конфигурация актуализации. Редукция факта при этом не означает исчезновения информационного потенциала, а выражает утрату доступа к другим его значениям: альтернативные вариации теряют структурную поддержку и перестают быть реализуемыми, сохраняясь лишь на уровне возможного.</w:t>
      </w:r>
    </w:p>
    <w:p w14:paraId="71A87AF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19.5.11. Критическое отличие от физического потенциала — словесная формула </w:t>
      </w:r>
    </w:p>
    <w:p w14:paraId="6B7573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403F4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Информационный потенциал принципиально отличается от физического потенциала по своему онтологическому статусу. Физический потенциал определяется в пространстве, связан с энергией и задаёт динамику системы во времени, минимизируясь в процессе эволюции. Информационный потенциал, напротив, имеет предгеометрический характер, не связан с энергией и не определяет динамику, а задаёт структуру допустимости. Он не минимизируется во времени и не выбирается системой, поскольку его форма структурно задана конфигурацией и проявляется при актуализации.</w:t>
      </w:r>
    </w:p>
    <w:p w14:paraId="6E52F50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19.5.12. Итоговое положение пункта</w:t>
      </w:r>
    </w:p>
    <w:p w14:paraId="316A5F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Информационный потенциал — это структурная мера сопротивления конфигурации вариациям, задающая форму области допустимости, пороги устойчивости, массу, гравитацию, квантовые флуктуации и условия возникновения фактов.</w:t>
      </w:r>
    </w:p>
    <w:p w14:paraId="0DF713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19.6. Инфо-геометрия и чувствительность</w:t>
      </w:r>
    </w:p>
    <w:p w14:paraId="13D836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19.6.1. Зачем нужна инфо-геометрия в теории — словесная формула </w:t>
      </w:r>
    </w:p>
    <w:p w14:paraId="1DE126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Инфо-геометрия вводится для количественного описания чувствительности устойчивости конфигурации к малым допустимым вариациям. После определения информационного потенциала и области допустимости возникает необходимость в языке, который позволяет описывать форму и кривизну допустимости без апелляции к пространству, времени или энергии. Инфо-геометрия выполняет эту роль, поскольку она задаёт геометрию допустимости как онтологическую структуру чувствительности, а не как описание движения или динамической эволюции.</w:t>
      </w:r>
    </w:p>
    <w:p w14:paraId="090B7E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19.6.2. Принципиальный статус инфо-геометрии</w:t>
      </w:r>
    </w:p>
    <w:p w14:paraId="52D329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Инфо-геометрия 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статистическая техника,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метод обработки данных,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эпистемический инструмент.</w:t>
      </w:r>
    </w:p>
    <w:p w14:paraId="78F003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используется онтологически — как способ описания формы области допустимости.</w:t>
      </w:r>
    </w:p>
    <w:p w14:paraId="3F4B04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Ключевая фиксация:</w:t>
      </w:r>
    </w:p>
    <w:p w14:paraId="217985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Геометрия допустимости логически предшествует физической геометрии пространства-времени.</w:t>
      </w:r>
    </w:p>
    <w:p w14:paraId="4ACB98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19.6.3. Локальная аппроксимация потенциала — словесная формула </w:t>
      </w:r>
    </w:p>
    <w:p w14:paraId="015EBD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окрестности устойчивой конфигурации информационный потенциал может быть аппроксимирован квадратичной формой относительно отклонений от области минимального потенциала. Вблизи минимума изменение информационного потенциала определяется не линейными, а вторыми вариациями, которые задают чувствительность устойчивости к малым допустимым отклонениям. Эта чувствительность описывается симметричной матрицей, характеризующей локальную кривизну информационного потенциала и тем самым форму области допустимости в устойчивом режиме.</w:t>
      </w:r>
    </w:p>
    <w:p w14:paraId="6D541F6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19.6.4. Матрица чувствительности — словесная формула </w:t>
      </w:r>
    </w:p>
    <w:p w14:paraId="375653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Матрица чувствительности конфигурации определяется как локальная мера кривизны информационного потенциала в области его минимума и тем самым характеризует чувствительность устойчивости к малым допустимым вариациям. Большие значения элементов матрицы соответствуют высокой чувствительности устойчивости к отклонениям, тогда как малые значения указывают на высокую устойчивость и слабую реакцию на вариативность. Эта матрица не является метрикой пространства и не описывает геометрические расстояния; она представляет собой метрику допустимости, задающую локальную структуру чувствительности в области устойчивой актуализации.</w:t>
      </w:r>
    </w:p>
    <w:p w14:paraId="58D17C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19.6.5. Связь с информацией Фишера — словесная формула </w:t>
      </w:r>
    </w:p>
    <w:p w14:paraId="7BA715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тех случаях, когда элементы вариативности допускают параметризацию, матрица чувствительности устойчивости формально совпадает по своей структуре с информацией Фишера. Однако данное совпадение является структурным, а не концептуальным. В стандартной интерпретации информация Фишера описывает различимость параметров и имеет эпистемический статус, будучи связанной с вероятностным распределением. В данной теории матрица чувствительности описывает онтологическую чувствительность устойчивости конфигурации к вариациям и не требует введения вероятности. Таким образом, информация Фишера интерпретируется как частный случай более общей инфо-геометрии допустимости, описывающей структуру устойчивости, а не знания наблюдателя.</w:t>
      </w:r>
    </w:p>
    <w:p w14:paraId="0A61FF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B3F8C0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19.6.6. Инфо-геометрия и масса — словесная формула </w:t>
      </w:r>
    </w:p>
    <w:p w14:paraId="3B76ED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Масса конфигурации определяется геометрическими характеристиками области допустимости и, в локальном гауссовском приближении, связана с матрицей чувствительности устойчивости. Объём области допустимости обратно пропорционален корню из детерминанта матрицы чувствительности: чем меньше чувствительность устойчивости к вариациям, тем шире область допустимости и тем больше масса конфигурации. Соответственно, высокая чувствительность приводит к сужению области допустимости и малой массе. Таким образом, масса возникает как геометрическое следствие инфо-геометрической структуры допустимости, а не как постулируемая физическая </w:t>
      </w:r>
    </w:p>
    <w:p w14:paraId="107E44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08B1B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19.6.7. Инфо-геометрия и гравитация — словесная формула </w:t>
      </w:r>
    </w:p>
    <w:p w14:paraId="00AF01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Неоднородность инфо-геометрической структуры допустимости приводит к градиентам чувствительности устойчивости, выраженным через матрицу чувствительности. В областях, где детерминант матрицы чувствительности меньше и область допустимости шире, актуализация структурно и статистически перераспределяется в пользу этих режимов. Такое перераспределение представляет собой предгеометрическое описание гравитации и выступает источником последующей геометрической интерпретации кривизны, а не её следствием.</w:t>
      </w:r>
    </w:p>
    <w:p w14:paraId="36B05C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19.6.8. Инфо-геометрия и квантовая неопределённость — словесная формула </w:t>
      </w:r>
    </w:p>
    <w:p w14:paraId="6178D4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DB868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неопределённость в данной теории интерпретируется как структурное ограничение на локализацию актуализации внутри области допустимости. Минимальный масштаб локализации задаётся инфо-геометрической структурой и определяется матрицей чувствительности устойчивости, так что локализация меньше этого масштаба онтологически невозможна. Следовательно, квантовая неопределённость не является эпистемической неопределённостью знания, а представляет собой структурно-онтологическое свойство допустимости.</w:t>
      </w:r>
    </w:p>
    <w:p w14:paraId="76DA07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19.6.9. Инфо-геометрия и декогеренция — словесная формула (обратимая)</w:t>
      </w:r>
    </w:p>
    <w:p w14:paraId="34D9E5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Декогеренция интерпретируется как инфо-геометрический процесс, при котором взаимодействие с окружением приводит к деформации информационного потенциала и изменению матрицы чувствительности устойчивости. В результате общая область допустимости ранее совместно устойчивого режима распадается, и единая инфо-геометрическая структура заменяется набором независимых инфо-геометрий. Тем самым декогеренция представляет собой переход от общей структуры допустимости к структурно раздельным режимам актуализации, а не динамическое разрушение состояний.</w:t>
      </w:r>
    </w:p>
    <w:p w14:paraId="454398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19.6.10. Критическое отличие от геометризации квантовой механики</w:t>
      </w:r>
    </w:p>
    <w:p w14:paraId="2B25B3D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Важно подчеркнуть отличие от существующих подходов: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здесь не геометризуется волновая функция,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вводится пространство состояний как фундамент,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геометрия возникает из устойчивости, а не наоборот.</w:t>
      </w:r>
    </w:p>
    <w:p w14:paraId="35555E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19.6.11. Итоговое положение пункта</w:t>
      </w:r>
    </w:p>
    <w:p w14:paraId="57E53F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Инфо-геометрия описывает форму и чувствительность области допустимости, связывая устойчивость, массу, гравитацию и квантовую неопределённость в единой предгеометрической структуре.</w:t>
      </w:r>
    </w:p>
    <w:p w14:paraId="2B11522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19.7. Фундаментальное уравнение динамики устойчивости</w:t>
      </w:r>
    </w:p>
    <w:p w14:paraId="083C0D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19.7.1. Зачем требуется фундаментальное уравнение — словесная формула </w:t>
      </w:r>
    </w:p>
    <w:p w14:paraId="232F8C7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После введения конфигураций различий, элементов вариативности, весов допустимости, информационного потенциала и инфо-геометрии устойчивости возникает необходимость в едином уравнении, описывающем процесс актуализации. Такое уравнение не должно опираться на физическое время, пространство или энергию и не может использовать вероятностную интерпретацию. Его задача состоит в описании изменения структурной устойчивости и перераспределения допустимости, а не движения объектов или эволюции состояний. Фундаментальное уравнение требуется для связывания онтологической структуры допустимости с процессом актуализации в предгеометрическом и предвременном виде.</w:t>
      </w:r>
    </w:p>
    <w:p w14:paraId="6ECD35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19.7.2. Принципиальный сдвиг: не эволюция, а перераспределение допустимости — словесная формула </w:t>
      </w:r>
    </w:p>
    <w:p w14:paraId="1EF47B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Фундаментальная динамика в данной теории не описывается эволюцией конфигурации во времени, а заключается в перераспределении области допустимости, связанной с конфигурацией. Под динамикой понимается изменение формы и внутренней структуры допустимости, а под процессом — деформация информационного потенциала, определяющая это перераспределение. Таким образом, в теории отсутствует движение состояний; вместо него рассматривается структурное изменение допустимости как онтологический механизм актуализации.</w:t>
      </w:r>
    </w:p>
    <w:p w14:paraId="2A4088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19.7.3. Словесная формула (каноническая)</w:t>
      </w:r>
    </w:p>
    <w:p w14:paraId="28353E2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Размерность устойчивого режима актуализации равна числу независимых вариаций условий структурного среза, изменение которых не разрушает область допустимости паттерна.</w:t>
      </w:r>
    </w:p>
    <w:p w14:paraId="6F8937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Иначе говоря:</w:t>
      </w:r>
    </w:p>
    <w:p w14:paraId="4C36D7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lang w:val="en-US" w:eastAsia="zh-CN"/>
        </w:rPr>
        <w:t>Размерность — это количество независимых направлений вариативности условий, вдоль которых паттерн сохраняет устойчивую актуализацию.</w:t>
      </w:r>
    </w:p>
    <w:p w14:paraId="5DA1FB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Уточнение смысла (без расширения формулы):</w:t>
      </w:r>
    </w:p>
    <w:p w14:paraId="649D124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«независимых» — означает, что вариации не сводятся друг к другу;</w:t>
      </w:r>
    </w:p>
    <w:p w14:paraId="068973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«вариаций условий» — не координаты и не оси пространства, а параметры допустимости;</w:t>
      </w:r>
    </w:p>
    <w:p w14:paraId="000866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 разрушает область допустимости» — сохраняется ненулевая область S(ω);</w:t>
      </w:r>
    </w:p>
    <w:p w14:paraId="747262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«устойчивого режима» — речь идёт не о форме, а о выживаемости актуализации.</w:t>
      </w:r>
    </w:p>
    <w:p w14:paraId="12DA06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Короткая предельная версия :</w:t>
      </w:r>
    </w:p>
    <w:p w14:paraId="0FFEE2B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lang w:val="en-US" w:eastAsia="zh-CN"/>
        </w:rPr>
        <w:t>Размерность есть число независимых допустимых вариаций условий актуализации.</w:t>
      </w:r>
    </w:p>
    <w:p w14:paraId="76D82C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19.7.4. Фундаментальное уравнение — словесная формула </w:t>
      </w:r>
    </w:p>
    <w:p w14:paraId="4490F9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6D411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Фундаментальная динамика устойчивости описывается уравнением потока допустимости, в котором изменение информационного потенциала определяется не физическим временем, а параметром актуализации, упорядочивающим структурные срезы. Это изменение зависит от текущего распределения информационного потенциала, его локальной чувствительности к вариациям и инфо-геометрической структуры устойчивости. Тем самым уравнение описывает перераспределение устойчивости и деформацию области допустимости, а не движение конфигураций или эволюцию состояний.</w:t>
      </w:r>
    </w:p>
    <w:p w14:paraId="5DACFE4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19.7.5. Минимальные требования к функционалу перераспределения устойчивости — словесная формула </w:t>
      </w:r>
    </w:p>
    <w:p w14:paraId="62B634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Функционал перераспределения устойчивости должен удовлетворять ряду фундаментальных онтологических ограничений. Во-первых, он обязан исключать режим нулевой вариативности: при стремлении области допустимости к вырождению перераспределение устойчивости становится сингулярным, предотвращая схлопывание допустимости. Во-вторых, функционал должен сохранять структурную согласованность, так что устойчивые паттерны не могут разрушаться произвольно, а лишь через перераспределение допустимости. В-третьих, функционал не может содержать внешних источников и определяется исключительно внутренней структурой конфигурации. В-четвёртых, динамика, задаваемая функционалом, является локальной в пространстве вариативностей и не апеллирует к физическому пространству.</w:t>
      </w:r>
    </w:p>
    <w:p w14:paraId="08577D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19.7.6. Минимальная форма уравнения (каноническая) — словесная формула </w:t>
      </w:r>
    </w:p>
    <w:p w14:paraId="5D1D6B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4A2F5D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Минимально согласованная форма фундаментального уравнения динамики устойчивости описывает перераспределение информационного потенциала как инфо-геометрическую диффузию в пространстве вариативностей с учётом структурной воспроизводимости конфигурации. Диффузионный член задаёт поток устойчивости вдоль направлений наименьшего структурного сопротивления, определяемых инфо-геометрией устойчивости, и обеспечивает выравнивание информационного потенциала внутри области допустимости без её разрушения. Дополнительный член воспроизводимости отражает структурную способность конфигурации поддерживать собственную форму допустимости и не является внешним источником или динамическим воздействием.</w:t>
      </w:r>
    </w:p>
    <w:p w14:paraId="4BB39D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19.7.7. Физический смысл членов уравнения — словесная формула </w:t>
      </w:r>
    </w:p>
    <w:p w14:paraId="777ADF2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Каждый член фундаментального уравнения имеет строго определённый онтологический смысл. Градиент информационного потенциала выражает направление и интенсивность потери устойчивости при вариациях конфигурации. Обратная матрица чувствительности задаёт локальную структурную мягкость, определяя направления, в которых допустимость перераспределяется с наименьшим сопротивлением. Дивергенция соответствующего потока описывает перераспределение области допустимости в пространстве вариативностей. Член воспроизводимости отвечает за структурную стабилизацию устойчивых режимов и поддержание конфигураций, способных к повторной актуализации. В совокупности эти члены образуют уравнение устойчивости и перераспределения допустимости, а не уравнение движения объектов или состояний.</w:t>
      </w:r>
    </w:p>
    <w:p w14:paraId="776AFA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19.7.8. Связь с известными уравнениями (без отождествления)</w:t>
      </w:r>
    </w:p>
    <w:p w14:paraId="24681C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уравнение: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формально напоминает диффузионные и ренормгрупповые потоки,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является ни уравнением Шрёдингера, ни Фоккера–Планка.</w:t>
      </w:r>
    </w:p>
    <w:p w14:paraId="7EFE1BA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отличие: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вероятностной интерпретации,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состояния наблюдателя.</w:t>
      </w:r>
    </w:p>
    <w:p w14:paraId="7ABB24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8F77C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19.7.9. Пределы и физические режимы — словесная формула </w:t>
      </w:r>
    </w:p>
    <w:p w14:paraId="4F1C29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Фундаментальное уравнение динамики устойчивости допускает ряд предельных режимов, каждый из которых имеет прямую физическую интерпретацию. Стационарные решения, при которых изменение информационного потенциала по параметру актуализации отсутствует, соответствуют устойчивым физическим законам как инвариантам допустимости. Локальные минимумы информационного потенциала формируют устойчивые области допустимости и интерпретируются как массивные объекты. Сжатие области допустимости при сохранении ненулевой вариативности приводит к квантовым режимам и флуктуациям. Предельное сжатие области допустимости, сопровождаемое утратой внешней воспроизводимости, соответствует экстремальным режимам, таким как начальные состояния Вселенной, сингулярности и горизонты.</w:t>
      </w:r>
    </w:p>
    <w:p w14:paraId="352144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19.7.10. Критический статус уравнения</w:t>
      </w:r>
    </w:p>
    <w:p w14:paraId="4C68206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уравнение: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эмпирическая формула,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феноменологическая модель,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онтологический закон допустимости.</w:t>
      </w:r>
    </w:p>
    <w:p w14:paraId="05F18B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Оно задаёт:</w:t>
      </w:r>
    </w:p>
    <w:p w14:paraId="4FC4C5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 того, что вообще может быть физикой.</w:t>
      </w:r>
    </w:p>
    <w:p w14:paraId="36B031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19.7.11. Итоговое положение пункта</w:t>
      </w:r>
    </w:p>
    <w:p w14:paraId="093C21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Фундаментальное уравнение динамики устойчивости описывает перераспределение допустимости актуализации в информационном поле и лежит в основе возникновения массы, геометрии, времени и квантовых эффектов.</w:t>
      </w:r>
    </w:p>
    <w:p w14:paraId="152FAA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ЧАСТЬ IX. ЗАПРЕТЫ И СРАВНЕНИЕ</w:t>
      </w:r>
    </w:p>
    <w:p w14:paraId="51A3C1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20. Структурные запреты и условия опровержимости</w:t>
      </w:r>
    </w:p>
    <w:p w14:paraId="75290E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p>
    <w:p w14:paraId="2EDE92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 Запрет нулевой вариативности</w:t>
      </w:r>
    </w:p>
    <w:p w14:paraId="6FBD66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20.1.1. Формулировка запрета </w:t>
      </w:r>
    </w:p>
    <w:p w14:paraId="6B59464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устойчивых режимов актуализации невозможна устойчивая актуализация при нулевой вариативности условий.</w:t>
      </w:r>
    </w:p>
    <w:p w14:paraId="581E99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03B23A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один паттерн не может существовать как физически реализуемый, если область его допустимых вариаций схлопывается в точку.</w:t>
      </w:r>
    </w:p>
    <w:p w14:paraId="0B7893C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20.1.2. Что понимается под нулевой вариативностью — словесная формула </w:t>
      </w:r>
    </w:p>
    <w:p w14:paraId="38D9B79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вариативность конфигурации означает, что область допустимости вырождается в единственное допустимое условие и не содержит альтернативных вариаций. В этом случае любое, даже минимальное отклонение от данного условия разрушает устойчивую актуализацию, поскольку структура не допускает ни одного направления допустимой вариативности. Нулевая вариативность тем самым соответствует предельному режиму, в котором возможность актуализации утрачивается вследствие отсутствия допустимых альтернатив.</w:t>
      </w:r>
    </w:p>
    <w:p w14:paraId="628F5C4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20.1.3. Почему нулевая вариативность разрушает структуру</w:t>
      </w:r>
    </w:p>
    <w:p w14:paraId="3FFDC4A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Причина не физическая, а онтологическая.</w:t>
      </w:r>
    </w:p>
    <w:p w14:paraId="536B50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Устойчивость по определению требует: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самосогласованности,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инвариантности к малым изменениям.</w:t>
      </w:r>
    </w:p>
    <w:p w14:paraId="404505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вариативность равна нулю: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воспроизводимости,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самосогласования,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устойчивости.</w:t>
      </w:r>
    </w:p>
    <w:p w14:paraId="5103C60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Такой режим: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может быть повторён,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может быть обнаружен,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может быть зафиксирован как факт.</w:t>
      </w:r>
    </w:p>
    <w:p w14:paraId="3A0C98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2C53A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20.1.4. Формальное выражение запрета — словесная формула </w:t>
      </w:r>
    </w:p>
    <w:p w14:paraId="26A7E8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нулевой вариативности выражается через поведение информационного потенциала в пределе вырождения области допустимости. По мере того как область допустимости конфигурации стремится к нулевой мере, информационный потенциал для любых вариаций неограниченно возрастает. Вследствие этого вес допустимости стремится к нулю для всех возможных вариаций, что означает полное исчезновение допустимости и делает устойчивую актуализацию онтологически невозможной.</w:t>
      </w:r>
    </w:p>
    <w:p w14:paraId="61A137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20.1.5. Почему этот запрет фундаментален</w:t>
      </w:r>
    </w:p>
    <w:p w14:paraId="3FF29D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Этот запрет: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выведен из эксперимента,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зависит от масштаба,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связан с конкретными полями или частицами.</w:t>
      </w:r>
    </w:p>
    <w:p w14:paraId="4F83AC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следует непосредственно из определения устойчивости.</w:t>
      </w:r>
    </w:p>
    <w:p w14:paraId="5392B6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 действует в квантовой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классической физике,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космологии,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 предельных режимах (Big Bang, сингулярности).</w:t>
      </w:r>
    </w:p>
    <w:p w14:paraId="6490C1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20.1.6. Следствия запрета нулевой вариативности</w:t>
      </w:r>
    </w:p>
    <w:p w14:paraId="26DA2C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запрета логически следуют:</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Невозможность абсолютного детерминизма</w:t>
      </w:r>
      <w:r>
        <w:rPr>
          <w:rFonts w:hint="default"/>
          <w:color w:val="auto"/>
        </w:rPr>
        <w:br w:type="textWrapping"/>
      </w:r>
      <w:r>
        <w:rPr>
          <w:rFonts w:hint="default"/>
          <w:color w:val="auto"/>
        </w:rPr>
        <w:t>Любая физическая система допускает ненулевой диапазон вариаций.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Неустранимость флуктуаций</w:t>
      </w:r>
      <w:r>
        <w:rPr>
          <w:rFonts w:hint="default"/>
          <w:color w:val="auto"/>
        </w:rPr>
        <w:br w:type="textWrapping"/>
      </w:r>
      <w:r>
        <w:rPr>
          <w:rFonts w:hint="default"/>
          <w:color w:val="auto"/>
        </w:rPr>
        <w:t>Квантовые флуктуации — не шум, а следствие запрета.</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Невозможность “идеального измерения”</w:t>
      </w:r>
      <w:r>
        <w:rPr>
          <w:rFonts w:hint="default"/>
          <w:color w:val="auto"/>
        </w:rPr>
        <w:br w:type="textWrapping"/>
      </w:r>
      <w:r>
        <w:rPr>
          <w:rFonts w:hint="default"/>
          <w:color w:val="auto"/>
        </w:rPr>
        <w:t>Любая редукция факта уничтожает альтернативы, но не может уничтожить вариативность полностью.</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Невозможность физического объекта-сингулярности</w:t>
      </w:r>
      <w:r>
        <w:rPr>
          <w:rFonts w:hint="default"/>
          <w:color w:val="auto"/>
        </w:rPr>
        <w:br w:type="textWrapping"/>
      </w:r>
      <w:r>
        <w:rPr>
          <w:rFonts w:hint="default"/>
          <w:color w:val="auto"/>
        </w:rPr>
        <w:t>Сингулярность как объект запрещена; допустима только как граница актуализации.</w:t>
      </w:r>
    </w:p>
    <w:p w14:paraId="586235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20.1.7. Сравнение с альтернативными подходами — словесная формула </w:t>
      </w:r>
    </w:p>
    <w:p w14:paraId="0D8B79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Различные теоретические подходы по-разному относятся к режиму нулевой вариативности. Классический детерминизм допускает нулевую вариативность как предельный случай и тем самым не исключает вырождение устойчивости. Копенгагенская интерпретация квантовой механики использует коллапс, но не формулирует онтологический запрет нулевой вариативности. Многомировые интерпретации обходят проблему, распределяя альтернативы по различным ветвям, не устраняя сам режим нулевой вариативности. Теории информации, как правило, не вводят понятие онтологической допустимости и потому не формулируют соответствующий запрет. В настоящей теории нулевая вариативность запрещена принципиально как онтологически невозможный режим, поскольку она исключает устойчивую актуализацию и порождение фактов.</w:t>
      </w:r>
    </w:p>
    <w:p w14:paraId="0D11E4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20.1.8. Критерий фальсификации</w:t>
      </w:r>
    </w:p>
    <w:p w14:paraId="1E4BE5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будет обнаружен: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физически реализуемый,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воспроизводимый объект,</w:t>
      </w:r>
    </w:p>
    <w:p w14:paraId="519B69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для которого: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существует ровно одно допустимое состояние,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любые вариации невозможны,</w:t>
      </w:r>
    </w:p>
    <w:p w14:paraId="26B971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теория ложна.</w:t>
      </w:r>
    </w:p>
    <w:p w14:paraId="63687B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20.1.9. Итоговое положение пункта</w:t>
      </w:r>
    </w:p>
    <w:p w14:paraId="241183A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нулевой вариативности является фундаментальным ограничением на любые физические, квантовые и космологические режимы и лежит в основе флуктуаций, неопределённости и невозможности абсолютной фиксации реальности.</w:t>
      </w:r>
    </w:p>
    <w:p w14:paraId="7A8870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 Запрет наблюдателя как источника реальности</w:t>
      </w:r>
    </w:p>
    <w:p w14:paraId="2419B6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20.2.1. Формулировка запрета (строго)</w:t>
      </w:r>
    </w:p>
    <w:p w14:paraId="541666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наблюдатель не может быть источником актуализации, устойчивости или физической реальности.</w:t>
      </w:r>
    </w:p>
    <w:p w14:paraId="79B2A6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20613F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один факт, паттерн или режим актуализации не возникает потому, что он наблюдён.</w:t>
      </w:r>
    </w:p>
    <w:p w14:paraId="252AAC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Наблюдение не создаёт, не выбирает и не фиксирует реальность в онтологическом смысле.</w:t>
      </w:r>
    </w:p>
    <w:p w14:paraId="1568ADE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20.2.2. Что именно запрещается</w:t>
      </w:r>
    </w:p>
    <w:p w14:paraId="3D24BA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Запрещается не «наблюдатель» как таковой, а следующие утверждения: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 наблюдатель вызывает коллапс;</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 сознание выбирает состояние;</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 измерение является причиной актуализации;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 факт существует потому, что его зафиксировали.</w:t>
      </w:r>
    </w:p>
    <w:p w14:paraId="29E576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эти позиции трактуют наблюдателя как онтологический агент — и именно это запрещено.</w:t>
      </w:r>
    </w:p>
    <w:p w14:paraId="0B19D9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20.2.3. Причина запрета (онтологическая)</w:t>
      </w:r>
    </w:p>
    <w:p w14:paraId="0B60423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следует из ранее установленных положений:</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Структурный срез — условие допустимости, а не событие (гл. 4);</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Устойчивость — свойство паттерна, а не акта наблюдения (гл. 3);</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Факт — редукция вариативности, а не её источник (гл. 14);</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Наблюдатель — логическая операция, а не физическая сущность (гл. 15).</w:t>
      </w:r>
    </w:p>
    <w:p w14:paraId="372F24A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наблюдатель был бы источником реальности, 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зависела бы от субъекта;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физические законы были бы контекстуальны сознанию;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реальность перестала бы быть самосогласованной.</w:t>
      </w:r>
    </w:p>
    <w:p w14:paraId="268C119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противоречие.</w:t>
      </w:r>
    </w:p>
    <w:p w14:paraId="0B0AAE8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20.2.4. Формальное выражение запрета — словесная формула </w:t>
      </w:r>
    </w:p>
    <w:p w14:paraId="53564F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Существование конфигурации и её наблюдаемость не находятся в отношении логического следования и не определяют друг друга. Ни существование паттерна не влечёт его наблюдаемость, ни наблюдаемость не гарантирует его существование. Актуализация конфигурации определяется исключительно структурным условием допустимости: паттерн является реализуемым тогда и только тогда, когда его область допустимых структурных срезов содержит более одного элемента. Условие актуализации не включает наблюдателя и не зависит от акта наблюдения.</w:t>
      </w:r>
    </w:p>
    <w:p w14:paraId="082EB3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20.2.5. Почему этот запрет необходим</w:t>
      </w:r>
    </w:p>
    <w:p w14:paraId="506E20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этого запрета возникают неустранимые парадоксы:</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Парадокс первого наблюдателя</w:t>
      </w:r>
      <w:r>
        <w:rPr>
          <w:rFonts w:hint="default"/>
          <w:color w:val="auto"/>
        </w:rPr>
        <w:br w:type="textWrapping"/>
      </w:r>
      <w:r>
        <w:rPr>
          <w:rFonts w:hint="default"/>
          <w:color w:val="auto"/>
        </w:rPr>
        <w:t>Кто наблюдал до появления наблюдателей?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Антропный коллапс</w:t>
      </w:r>
      <w:r>
        <w:rPr>
          <w:rFonts w:hint="default"/>
          <w:color w:val="auto"/>
        </w:rPr>
        <w:br w:type="textWrapping"/>
      </w:r>
      <w:r>
        <w:rPr>
          <w:rFonts w:hint="default"/>
          <w:color w:val="auto"/>
        </w:rPr>
        <w:t>Почему Вселенная существует до жизни?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Контекстуальная физика</w:t>
      </w:r>
      <w:r>
        <w:rPr>
          <w:rFonts w:hint="default"/>
          <w:color w:val="auto"/>
        </w:rPr>
        <w:br w:type="textWrapping"/>
      </w:r>
      <w:r>
        <w:rPr>
          <w:rFonts w:hint="default"/>
          <w:color w:val="auto"/>
        </w:rPr>
        <w:t>Законы меняются в зависимости от формы сознания.</w:t>
      </w:r>
    </w:p>
    <w:p w14:paraId="3E2601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эти следствия логически недопустимы для фундаментальной теории.</w:t>
      </w:r>
    </w:p>
    <w:p w14:paraId="2D0EE84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20.2.6. Связь с квантовой механикой</w:t>
      </w:r>
    </w:p>
    <w:p w14:paraId="396A58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механика: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наблюдателя в уравнениях;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 его только в интерпретациях.</w:t>
      </w:r>
    </w:p>
    <w:p w14:paraId="31EBB6E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снимает наблюдателя с онтологического уровня;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оставляет его на уровне фактов и истории.</w:t>
      </w:r>
    </w:p>
    <w:p w14:paraId="773EF6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согласуется 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декогеренцией,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многомировыми формализмами (без их онтологии),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реляционными подходами — но идёт глубже.</w:t>
      </w:r>
    </w:p>
    <w:p w14:paraId="111759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20.2.7. Разграничение уровней — словесная формула </w:t>
      </w:r>
    </w:p>
    <w:p w14:paraId="75C184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теории строго различаются онтологические уровни, на которых роль наблюдателя принципиально различна. На уровне информационного поля, структурных срезов и устойчивых паттернов наблюдатель отсутствует и не участвует в формировании допустимости или устойчивости. Наблюдатель появляется только на уровне фактов и становится необходимым на уровне истории, где он выполняет функцию структурирования и связывания фактов во времени. Тем самым наблюдатель не создаёт реальность и не влияет на её онтологическую структуру, а определяет способ организации и интерпретации последовательности фактов, формируя историю.</w:t>
      </w:r>
    </w:p>
    <w:p w14:paraId="5734D9B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20.2.8. Критерий фальсификации</w:t>
      </w:r>
    </w:p>
    <w:p w14:paraId="2EB5C1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будет показано,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наблюдателя невозможна никакая актуализация,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или что факт появляется только в момент сознательного наблюдения,</w:t>
      </w:r>
    </w:p>
    <w:p w14:paraId="70654A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теория ложна.</w:t>
      </w:r>
    </w:p>
    <w:p w14:paraId="260ADD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20.2.9. Итоговое положение пункта</w:t>
      </w:r>
    </w:p>
    <w:p w14:paraId="19A2E8A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 не является причиной реальности, а лишь операцией редукции вариативности на уровне фактов и истории. Реальность предшествует наблюдению и не зависит от него.</w:t>
      </w:r>
    </w:p>
    <w:p w14:paraId="3756DF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 Запрет передачи информации через запутанность</w:t>
      </w:r>
    </w:p>
    <w:p w14:paraId="344E00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20.3.1. Формулировка запрета (строго)</w:t>
      </w:r>
    </w:p>
    <w:p w14:paraId="02D69C5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передача информации, энергии или причинного влияния между запутанными компонентами невозможна.</w:t>
      </w:r>
    </w:p>
    <w:p w14:paraId="670E45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1A23907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запутанность не может использоваться как канал передачи сигналов, причин или управляющих воздействий.</w:t>
      </w:r>
    </w:p>
    <w:p w14:paraId="1187361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не является взаимодействием и не реализует связь в физическом смысле.</w:t>
      </w:r>
    </w:p>
    <w:p w14:paraId="797854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20.3.2. Что именно запрещается</w:t>
      </w:r>
    </w:p>
    <w:p w14:paraId="11BEB6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Запрещаются следующие интерпретации запутанности:</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 xml:space="preserve"> мгновенная передача информации;</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 xml:space="preserve"> нелокальное причинное влияние;</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 xml:space="preserve"> скрытый «суперсветовой» канал;</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 xml:space="preserve"> управление состоянием одной части через другую.</w:t>
      </w:r>
    </w:p>
    <w:p w14:paraId="05FD87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из этих интерпретаций нарушает базовый принцип самосогласованной устойчивости.</w:t>
      </w:r>
    </w:p>
    <w:p w14:paraId="7ECAF0E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20.3.3. Онтологическая причина запрета</w:t>
      </w:r>
    </w:p>
    <w:p w14:paraId="6A8787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напрямую следует из определения запутанности, принятого в теории (гл. 13):</w:t>
      </w:r>
    </w:p>
    <w:p w14:paraId="7F7243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Запутанность — это заимствованная устойчивость, при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компоненты не являются самостоятельными паттернами;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делят одну общую область допустимых 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их разложение на независимые области допустимости невозможно без разрушения устойчивости.</w:t>
      </w:r>
    </w:p>
    <w:p w14:paraId="3D27E8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5DA23F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между компонентами нет двух объектов, между которыми могла бы происходить передача.</w:t>
      </w:r>
    </w:p>
    <w:p w14:paraId="63F1427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Передача возможна только между независимыми устойчивыми паттернами.</w:t>
      </w:r>
      <w:r>
        <w:rPr>
          <w:rFonts w:hint="default"/>
          <w:color w:val="auto"/>
        </w:rPr>
        <w:br w:type="textWrapping"/>
      </w:r>
      <w:r>
        <w:rPr>
          <w:rFonts w:hint="default"/>
          <w:color w:val="auto"/>
        </w:rPr>
        <w:t>В запутанности таких паттернов нет.</w:t>
      </w:r>
    </w:p>
    <w:p w14:paraId="014CEE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20.3.4. Формальное выражение запрета — словесная формула </w:t>
      </w:r>
    </w:p>
    <w:p w14:paraId="10120A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Для запутанного паттерна область допустимых структурных срезов не допускает факторизации на области допустимости его компонентов. Совместная допустимость не сводится к произведению допустимостей частей и существует только как единая область для всей конфигурации. Любое воздействие на одну из компонент представляет собой изменение структуры всей конфигурации и не является передачей сигнала другой компоненте. Тем самым нефакторизуемость области допустимости является онтологическим свойством запутанности и исключает интерпретацию взаимодействий между частями как каузального влияния.</w:t>
      </w:r>
    </w:p>
    <w:p w14:paraId="0E40D13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20.3.5. Почему попытка «передачи» разрушает устойчивость</w:t>
      </w:r>
    </w:p>
    <w:p w14:paraId="5A8A75A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бы передача была возможна, это означало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дополнительное сжатие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локальное управление областью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усиление структурной плотности.</w:t>
      </w:r>
    </w:p>
    <w:p w14:paraId="06B0CB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в теории уже установлено (гл. 3):</w:t>
      </w:r>
    </w:p>
    <w:p w14:paraId="6E07E15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Нулевая или чрезмерно сжатая вариативность разрушает структуру.</w:t>
      </w:r>
    </w:p>
    <w:p w14:paraId="5A8943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 любая «управляемая» запутанность логически невозможна.</w:t>
      </w:r>
    </w:p>
    <w:p w14:paraId="0CF234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C4C9B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20.3.6. Связь с теоремой Белла</w:t>
      </w:r>
    </w:p>
    <w:p w14:paraId="1A1980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принимает экспериментальное нарушение неравенств Белла;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отрицает их интерпретацию как доказательство нелокальной передачи.</w:t>
      </w:r>
    </w:p>
    <w:p w14:paraId="4B7B24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Нарушение Белла означает: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локального скрытого описания независимых систем.</w:t>
      </w:r>
    </w:p>
    <w:p w14:paraId="71E1EB0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системы изначально не независимы;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они являются одной областью устойчивости.</w:t>
      </w:r>
    </w:p>
    <w:p w14:paraId="0B36D4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Поэтому:</w:t>
      </w:r>
    </w:p>
    <w:p w14:paraId="5149CA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Белл ≠ нелокальное влияние</w:t>
      </w:r>
      <w:r>
        <w:rPr>
          <w:rFonts w:hint="default"/>
          <w:color w:val="auto"/>
        </w:rPr>
        <w:br w:type="textWrapping"/>
      </w:r>
      <w:r>
        <w:rPr>
          <w:rFonts w:hint="default"/>
          <w:color w:val="auto"/>
        </w:rPr>
        <w:t>Белл = неразложимость допустимости</w:t>
      </w:r>
    </w:p>
    <w:p w14:paraId="609D39D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20.3.7. Отличие от альтернативных интерпретаций — словесная формула </w:t>
      </w:r>
    </w:p>
    <w:p w14:paraId="65D2875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Различие настоящей теории с альтернативными интерпретациями квантовой механики носит онтологический, а не интерпретационный характер. Копенгагенский подход вводит наблюдателя как элемент фундаментального описания; нелокальный реализм предполагает существование скрытых каналов взаимодействия; многомировые интерпретации онтологизируют ветвление реальности; реляционные подходы не фиксируют критерий устойчивости. В настоящей теории не вводятся наблюдатель, коллапс, скрытые каналы или множественные миры. Вместо этого вводится область допустимости как структурный онтологический объект, определяющий возможность, устойчивость и запутанность актуализации.</w:t>
      </w:r>
    </w:p>
    <w:p w14:paraId="51FEA3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20.3.8. Критерий фальсификации</w:t>
      </w:r>
    </w:p>
    <w:p w14:paraId="3486F0B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была бы опровергнута, если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удалось передать управляемый сигнал через запутанность;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была зафиксирована причинная асимметрия между компонентами;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запутанные части показали независимую устойчивость.</w:t>
      </w:r>
    </w:p>
    <w:p w14:paraId="00298A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один эксперимент этого не демонстрирует.</w:t>
      </w:r>
    </w:p>
    <w:p w14:paraId="1BCF348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20.3.9. Итоговое положение пункта</w:t>
      </w:r>
    </w:p>
    <w:p w14:paraId="181C2D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запутанность не является каналом передачи информации, а представляет собой предельный режим совместной устойчивости, при котором независимая актуализация компонентов невозможна.</w:t>
      </w:r>
    </w:p>
    <w:p w14:paraId="1DC78F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 Запрет сингулярности как объекта</w:t>
      </w:r>
    </w:p>
    <w:p w14:paraId="07D3F6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ru-RU"/>
        </w:rPr>
      </w:pPr>
      <w:r>
        <w:rPr>
          <w:rFonts w:hint="default"/>
          <w:color w:val="auto"/>
        </w:rPr>
        <w:t xml:space="preserve">20.4.1. Формулировка запрета </w:t>
      </w:r>
    </w:p>
    <w:p w14:paraId="2714A2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сингулярность не может существовать как физический объект, состояние или локализованная сущность.</w:t>
      </w:r>
    </w:p>
    <w:p w14:paraId="79B884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4D2BF2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 — это не объект реальности, а предел применимости режима актуализации.</w:t>
      </w:r>
    </w:p>
    <w:p w14:paraId="617680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трактовка сингулярности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точки,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состояния,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области с физическими свойствами</w:t>
      </w:r>
    </w:p>
    <w:p w14:paraId="7D5985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является онтологической ошибкой.</w:t>
      </w:r>
    </w:p>
    <w:p w14:paraId="0DB77E7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20.4.2. Что именно запрещается</w:t>
      </w:r>
    </w:p>
    <w:p w14:paraId="278F03A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строго запрещает следующие интерпретации:</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сингулярность как точка с бесконечной плотностью;</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сингулярность как физическое «ядро» чёрной дыры;</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сингулярность как объект внутри пространства-времени;</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сингулярность как место, где «находится» материя;</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сингулярность как состояние информационного поля.</w:t>
      </w:r>
    </w:p>
    <w:p w14:paraId="2486BB7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20.4.3. Онтологическая причина запрета — словесная формула </w:t>
      </w:r>
    </w:p>
    <w:p w14:paraId="037DA4F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Сингулярности возникают в формальных уравнениях в тех случаях, когда область допустимых структурных срезов конфигурации стремится к пустому множеству и вариативность актуализации вырождается. Однако в теории установлено, что нулевая вариативность уничтожает структурную устойчивость и делает актуализацию невозможной. Следовательно, при отсутствии области допустимости конфигурация не может быть актуализирована, а то, что не допускает актуализации, не может рассматриваться как физический объект. Тем самым сингулярности имеют формальный, а не онтологический статус и отражают выход уравнений за пределы области применимости.</w:t>
      </w:r>
    </w:p>
    <w:p w14:paraId="593ECC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20.4.4. Формальное выражение запрета — словесная формула </w:t>
      </w:r>
    </w:p>
    <w:p w14:paraId="7F7782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предельном режиме, при котором область допустимости конфигурации вырождается и стремится к пустому множеству, актуализация данной конфигурации становится невозможной. В этом случае не существует ни устойчивого состояния, ни события актуализации, ни физического объекта, которому могла бы соответствовать сингулярность. Следовательно, сингулярность не является физической реальностью, а обозначает предельный формальный режим, в котором сама возможность актуализации утрачивается.</w:t>
      </w:r>
    </w:p>
    <w:p w14:paraId="1066B3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20.4.5. Почему сингулярность — это граница, а не объект</w:t>
      </w:r>
    </w:p>
    <w:p w14:paraId="530B0A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 — это: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 геометрического описания;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 временной упорядоченности;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 допустимости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 актуализации.</w:t>
      </w:r>
    </w:p>
    <w:p w14:paraId="0C73E6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указывает не на «что-то»,</w:t>
      </w:r>
      <w:r>
        <w:rPr>
          <w:rFonts w:hint="default"/>
          <w:color w:val="auto"/>
        </w:rPr>
        <w:br w:type="textWrapping"/>
      </w:r>
      <w:r>
        <w:rPr>
          <w:rFonts w:hint="default"/>
          <w:color w:val="auto"/>
        </w:rPr>
        <w:t>а на невозможность дальнейшего описания в данном режиме.</w:t>
      </w:r>
    </w:p>
    <w:p w14:paraId="2E1A0F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Аналогия (строгая, не метафорическая):</w:t>
      </w:r>
    </w:p>
    <w:p w14:paraId="7BDDD8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Горизонт событий — граница наблюдаемости,</w:t>
      </w:r>
      <w:r>
        <w:rPr>
          <w:rFonts w:hint="default"/>
          <w:color w:val="auto"/>
        </w:rPr>
        <w:br w:type="textWrapping"/>
      </w:r>
      <w:r>
        <w:rPr>
          <w:rFonts w:hint="default"/>
          <w:color w:val="auto"/>
        </w:rPr>
        <w:t>сингулярность — граница актуализации.</w:t>
      </w:r>
    </w:p>
    <w:p w14:paraId="080D59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20.4.6. Чёрные дыры в рамках запрета</w:t>
      </w:r>
    </w:p>
    <w:p w14:paraId="1E0B37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чёрная дыра — устойчивый режим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горизонт событий — граница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сингулярность — математический индикатор предела, а не объект.</w:t>
      </w:r>
    </w:p>
    <w:p w14:paraId="28D6E5B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объясняет: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потерю метрики;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потерю времени;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невозможность продолжения геодезических;</w:t>
      </w:r>
    </w:p>
    <w:p w14:paraId="733B7C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онтологизации «точки бесконечности».</w:t>
      </w:r>
    </w:p>
    <w:p w14:paraId="7FB0C3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20.4.7. Связь с Большим взрывом</w:t>
      </w:r>
    </w:p>
    <w:p w14:paraId="29F1B30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Аналогичный запрет действует и для Big Bang:</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 ≠ событие информационного поля;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 = предельный режим минимальной вариативности.</w:t>
      </w:r>
    </w:p>
    <w:p w14:paraId="732FAB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p>
    <w:p w14:paraId="166783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Big Bang и сингулярности — один и тот же тип предела,</w:t>
      </w:r>
      <w:r>
        <w:rPr>
          <w:rFonts w:hint="default"/>
          <w:color w:val="auto"/>
        </w:rPr>
        <w:br w:type="textWrapping"/>
      </w:r>
      <w:r>
        <w:rPr>
          <w:rFonts w:hint="default"/>
          <w:color w:val="auto"/>
        </w:rPr>
        <w:t>но реализованный глобально и локально.</w:t>
      </w:r>
    </w:p>
    <w:p w14:paraId="205C30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20.4.8. Отличие от альтернативных подходов</w:t>
      </w:r>
    </w:p>
    <w:p w14:paraId="5A034F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современной теоретической физике существуют несколько распространённых подходов к предельным режимам, однако каждый из них содержит методологическую ошибку, связанную с онтологизацией границы описания.</w:t>
      </w:r>
    </w:p>
    <w:p w14:paraId="75B054B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Классическая общая теория относительности трактует расходимости физических величин как указание на существование реальных объектов с бесконечными характеристиками. Тем самым граница применимости уравнений превращается в онтологическое утверждение о структуре реальности.</w:t>
      </w:r>
    </w:p>
    <w:p w14:paraId="4DCAAE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Некоторые версии квантовой гравитации предпринимают попытку формализовать сингулярность путём её квантования, предполагая, что предельный режим может быть включён в физическое описание за счёт усложнения математического аппарата. При этом сохраняется допущение о допустимости самой сингулярности как физического состояния.</w:t>
      </w:r>
    </w:p>
    <w:p w14:paraId="0DE566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Космологический реализм интерпретирует Большой взрыв как событие во времени, тем самым неявно предполагая существование времени и актуализированной структуры в точке, где сами условия актуализации ещё не определены.</w:t>
      </w:r>
    </w:p>
    <w:p w14:paraId="79D090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занимает принципиально иную позицию.</w:t>
      </w:r>
    </w:p>
    <w:p w14:paraId="6FBCB0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не квантует предельные режимы.</w:t>
      </w:r>
    </w:p>
    <w:p w14:paraId="6B4F91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не превращает границы применимости в физические объекты.</w:t>
      </w:r>
    </w:p>
    <w:p w14:paraId="469C9FE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рассматривает сингулярности и начальные космологические режимы как состояния утраты допустимости актуализации, а не как элементы онтологии.</w:t>
      </w:r>
    </w:p>
    <w:p w14:paraId="67760C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20.4.9. Критерий фальсификации</w:t>
      </w:r>
    </w:p>
    <w:p w14:paraId="4E1144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была бы опровергнута, если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была обнаружена физическая структура,</w:t>
      </w:r>
      <w:r>
        <w:rPr>
          <w:rFonts w:hint="default"/>
          <w:color w:val="auto"/>
        </w:rPr>
        <w:br w:type="textWrapping"/>
      </w:r>
      <w:r>
        <w:rPr>
          <w:rFonts w:hint="default"/>
          <w:color w:val="auto"/>
        </w:rPr>
        <w:t>сохраняющая устойчивую актуализацию</w:t>
      </w:r>
      <w:r>
        <w:rPr>
          <w:rFonts w:hint="default"/>
          <w:color w:val="auto"/>
        </w:rPr>
        <w:br w:type="textWrapping"/>
      </w:r>
      <w:r>
        <w:rPr>
          <w:rFonts w:hint="default"/>
          <w:color w:val="auto"/>
        </w:rPr>
        <w:t>при нулевой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сингулярность проявляла бы</w:t>
      </w:r>
      <w:r>
        <w:rPr>
          <w:rFonts w:hint="default"/>
          <w:color w:val="auto"/>
        </w:rPr>
        <w:br w:type="textWrapping"/>
      </w:r>
      <w:r>
        <w:rPr>
          <w:rFonts w:hint="default"/>
          <w:color w:val="auto"/>
        </w:rPr>
        <w:t>воспроизводимые физические свойства;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внутри сингулярности существовала</w:t>
      </w:r>
      <w:r>
        <w:rPr>
          <w:rFonts w:hint="default"/>
          <w:color w:val="auto"/>
        </w:rPr>
        <w:br w:type="textWrapping"/>
      </w:r>
      <w:r>
        <w:rPr>
          <w:rFonts w:hint="default"/>
          <w:color w:val="auto"/>
        </w:rPr>
        <w:t>метрика или время.</w:t>
      </w:r>
    </w:p>
    <w:p w14:paraId="4112FC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одно наблюдение этого не подтверждает.</w:t>
      </w:r>
    </w:p>
    <w:p w14:paraId="7E19E3D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20.4.10. Итоговое положение пункта</w:t>
      </w:r>
    </w:p>
    <w:p w14:paraId="656C1E4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 не является объектом реальности.</w:t>
      </w:r>
      <w:r>
        <w:rPr>
          <w:rFonts w:hint="default"/>
          <w:color w:val="auto"/>
        </w:rPr>
        <w:br w:type="textWrapping"/>
      </w:r>
      <w:r>
        <w:rPr>
          <w:rFonts w:hint="default"/>
          <w:color w:val="auto"/>
        </w:rPr>
        <w:t>Она обозначает границу применимости режима актуализации,</w:t>
      </w:r>
      <w:r>
        <w:rPr>
          <w:rFonts w:hint="default"/>
          <w:color w:val="auto"/>
        </w:rPr>
        <w:br w:type="textWrapping"/>
      </w:r>
      <w:r>
        <w:rPr>
          <w:rFonts w:hint="default"/>
          <w:color w:val="auto"/>
        </w:rPr>
        <w:t>за которой физическое описание теряет смысл.</w:t>
      </w:r>
    </w:p>
    <w:p w14:paraId="073B25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 Запрет первичного пространства и энергии</w:t>
      </w:r>
    </w:p>
    <w:p w14:paraId="659327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20.5.1. Формулировка запрета (строго)</w:t>
      </w:r>
    </w:p>
    <w:p w14:paraId="42257B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информационно-динамической теории запрещено рассматривать пространство и энергию как первичные, фундаментальные онтологические сущности.</w:t>
      </w:r>
    </w:p>
    <w:p w14:paraId="4D136B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Иными словами:</w:t>
      </w:r>
    </w:p>
    <w:p w14:paraId="19782A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пространство, ни энергия не могут выступать основанием реальности.</w:t>
      </w:r>
      <w:r>
        <w:rPr>
          <w:rFonts w:hint="default"/>
          <w:color w:val="auto"/>
        </w:rPr>
        <w:br w:type="textWrapping"/>
      </w:r>
      <w:r>
        <w:rPr>
          <w:rFonts w:hint="default"/>
          <w:color w:val="auto"/>
        </w:rPr>
        <w:t>Они являются производными режимами устойчивой актуализации.</w:t>
      </w:r>
    </w:p>
    <w:p w14:paraId="0F15B56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20.5.2. Что именно запрещается</w:t>
      </w:r>
    </w:p>
    <w:p w14:paraId="3ED2AB1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категорически запрещает следующие предположения:</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 xml:space="preserve"> пространство как изначальный «контейнер» бытия;</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 xml:space="preserve"> пространство как фон, существующий независимо от актуализации;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 xml:space="preserve"> энергию как фундаментальную субстанцию;</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 xml:space="preserve"> энергию как первичную причину процессов;</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 xml:space="preserve"> «энергию поля» как онтологический первоисточник.</w:t>
      </w:r>
    </w:p>
    <w:p w14:paraId="79573F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D2CB31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20.5.3. Онтологическое основание запрета</w:t>
      </w:r>
    </w:p>
    <w:p w14:paraId="211D92F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Из предыдущих глав установлено: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возникает как различение областей устойчивости (гл. 7);</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метрика — мера различимости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 порядок срезов (гл. 8);</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структурная инерция (гл. 6).</w:t>
      </w:r>
    </w:p>
    <w:p w14:paraId="0AB9F8F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Следовательно: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пространство невозможно без: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устойчивых паттернов,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структурных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ненулевой вариативности;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энергия невозможна без: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допустимых деформаций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изменения области устойчивости.</w:t>
      </w:r>
    </w:p>
    <w:p w14:paraId="2198331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 ни пространство, ни энергия не могут существовать до актуализации.</w:t>
      </w:r>
    </w:p>
    <w:p w14:paraId="0A976F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20.5.4. Пространство как следствие, а не причина — словесная формула </w:t>
      </w:r>
    </w:p>
    <w:p w14:paraId="045A7B4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теории пространство не является первичной онтологической сущностью и не служит вместилищем объектов. Первичными являются устойчивые паттерны различий, возникающие в процессе актуализации и обладающие структурной воспроизводимостью. По мере стабилизации эта структура различимости фиксируется как пространство. Тем самым пространство определяется как стабилизированная структура различений, а не как заранее заданная сцена. Попытка считать пространство первичным приводит к логическому кругу, поскольку различия требуют актуализации, актуализация требует допустимости, а ни допустимость, ни актуализация не предполагают предварительно заданного пространства.</w:t>
      </w:r>
    </w:p>
    <w:p w14:paraId="53122E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20.5.5. Энергия как параметр, а не сущность</w:t>
      </w:r>
    </w:p>
    <w:p w14:paraId="66AE84B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p>
    <w:p w14:paraId="1F0819C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Энергия — это не «то, что есть», а то, что допускает изменение.</w:t>
      </w:r>
    </w:p>
    <w:p w14:paraId="08FF98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Более строго:</w:t>
      </w:r>
    </w:p>
    <w:p w14:paraId="6949C5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Энергия — параметр допустимости деформаций устойчивой актуализации.</w:t>
      </w:r>
    </w:p>
    <w:p w14:paraId="0B0458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То есть энергия: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измеряет «насколько возможно изменить срез»;</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существует вне структурных условий;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является носителем причинности.</w:t>
      </w:r>
    </w:p>
    <w:p w14:paraId="398FF5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20.5.6. Связь энергии с массой и временем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инерция к перераспределению срезов;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энергия = потенциал изменения области допустимости;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 порядок изменений допустимости.</w:t>
      </w:r>
    </w:p>
    <w:p w14:paraId="76A1753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Отсюда следует: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энергия не фундаментальна;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логически следует из структуры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законы сохранения — следствие симметрий допустимости, а не первичные принципы.</w:t>
      </w:r>
    </w:p>
    <w:p w14:paraId="7E2424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20.5.7. Почему это не противоречит физике</w:t>
      </w:r>
    </w:p>
    <w:p w14:paraId="447F4A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не отрицает: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законы сохранения энергии;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роль энергии в динамике;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энергетические балансы.</w:t>
      </w:r>
    </w:p>
    <w:p w14:paraId="2B19B72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утверждает лишь:</w:t>
      </w:r>
    </w:p>
    <w:p w14:paraId="31F577C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правильно работает с энергией,</w:t>
      </w:r>
      <w:r>
        <w:rPr>
          <w:rFonts w:hint="default"/>
          <w:color w:val="auto"/>
        </w:rPr>
        <w:br w:type="textWrapping"/>
      </w:r>
      <w:r>
        <w:rPr>
          <w:rFonts w:hint="default"/>
          <w:color w:val="auto"/>
        </w:rPr>
        <w:t>но ошибается, считая её фундаментальной.</w:t>
      </w:r>
    </w:p>
    <w:p w14:paraId="349DF2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Энергия — эффективное описание, а не основание.</w:t>
      </w:r>
    </w:p>
    <w:p w14:paraId="7ADDF53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20.5.8. Отличие от альтернативных подходов</w:t>
      </w:r>
    </w:p>
    <w:p w14:paraId="4E744FD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Подход</w:t>
      </w:r>
      <w:r>
        <w:rPr>
          <w:rFonts w:hint="default"/>
          <w:color w:val="auto"/>
        </w:rPr>
        <w:tab/>
      </w:r>
      <w:r>
        <w:rPr>
          <w:rFonts w:hint="default"/>
          <w:color w:val="auto"/>
          <w:lang w:val="en-US"/>
        </w:rPr>
        <w:t xml:space="preserve">          </w:t>
      </w:r>
      <w:r>
        <w:rPr>
          <w:rFonts w:hint="default"/>
          <w:color w:val="auto"/>
        </w:rPr>
        <w:t>Ошибка</w:t>
      </w:r>
      <w:r>
        <w:rPr>
          <w:rFonts w:hint="default"/>
          <w:color w:val="auto"/>
        </w:rPr>
        <w:br w:type="textWrapping"/>
      </w:r>
      <w:r>
        <w:rPr>
          <w:rFonts w:hint="default"/>
          <w:color w:val="auto"/>
        </w:rPr>
        <w:t>Классическая механика</w:t>
      </w:r>
      <w:r>
        <w:rPr>
          <w:rFonts w:hint="default"/>
          <w:color w:val="auto"/>
        </w:rPr>
        <w:tab/>
      </w:r>
      <w:r>
        <w:rPr>
          <w:rFonts w:hint="default"/>
          <w:color w:val="auto"/>
        </w:rPr>
        <w:t>энергия как первичная величина</w:t>
      </w:r>
      <w:r>
        <w:rPr>
          <w:rFonts w:hint="default"/>
          <w:color w:val="auto"/>
        </w:rPr>
        <w:br w:type="textWrapping"/>
      </w:r>
      <w:r>
        <w:rPr>
          <w:rFonts w:hint="default"/>
          <w:color w:val="auto"/>
        </w:rPr>
        <w:t>Квантовая теория поля</w:t>
      </w:r>
      <w:r>
        <w:rPr>
          <w:rFonts w:hint="default"/>
          <w:color w:val="auto"/>
        </w:rPr>
        <w:tab/>
      </w:r>
      <w:r>
        <w:rPr>
          <w:rFonts w:hint="default"/>
          <w:color w:val="auto"/>
        </w:rPr>
        <w:t>вакуумная энергия как субстанция</w:t>
      </w:r>
      <w:r>
        <w:rPr>
          <w:rFonts w:hint="default"/>
          <w:color w:val="auto"/>
        </w:rPr>
        <w:br w:type="textWrapping"/>
      </w:r>
      <w:r>
        <w:rPr>
          <w:rFonts w:hint="default"/>
          <w:color w:val="auto"/>
        </w:rPr>
        <w:t>Космологические модели</w:t>
      </w:r>
      <w:r>
        <w:rPr>
          <w:rFonts w:hint="default"/>
          <w:color w:val="auto"/>
        </w:rPr>
        <w:tab/>
      </w:r>
      <w:r>
        <w:rPr>
          <w:rFonts w:hint="default"/>
          <w:color w:val="auto"/>
        </w:rPr>
        <w:t>энергия как источник геометрии</w:t>
      </w:r>
    </w:p>
    <w:p w14:paraId="4C159D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выводит энергию из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выводит геометрию из различимости,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фундаментальных полей энергии.</w:t>
      </w:r>
    </w:p>
    <w:p w14:paraId="5FE541E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2BB210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20.5.9. Критерий фальсификации</w:t>
      </w:r>
    </w:p>
    <w:p w14:paraId="257726E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была бы опровергнута, если бы: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было обнаружено пространство,</w:t>
      </w:r>
      <w:r>
        <w:rPr>
          <w:rFonts w:hint="default"/>
          <w:color w:val="auto"/>
        </w:rPr>
        <w:br w:type="textWrapping"/>
      </w:r>
      <w:r>
        <w:rPr>
          <w:rFonts w:hint="default"/>
          <w:color w:val="auto"/>
        </w:rPr>
        <w:t>существующее без актуализированных различий;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была обнаружена энергия,</w:t>
      </w:r>
      <w:r>
        <w:rPr>
          <w:rFonts w:hint="default"/>
          <w:color w:val="auto"/>
        </w:rPr>
        <w:br w:type="textWrapping"/>
      </w:r>
      <w:r>
        <w:rPr>
          <w:rFonts w:hint="default"/>
          <w:color w:val="auto"/>
        </w:rPr>
        <w:t>существующая вне допустимости деформаций среза;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энергия проявляла бы онтологические свойства</w:t>
      </w:r>
      <w:r>
        <w:rPr>
          <w:rFonts w:hint="default"/>
          <w:color w:val="auto"/>
        </w:rPr>
        <w:br w:type="textWrapping"/>
      </w:r>
      <w:r>
        <w:rPr>
          <w:rFonts w:hint="default"/>
          <w:color w:val="auto"/>
        </w:rPr>
        <w:t>без связи с устойчивостью.</w:t>
      </w:r>
    </w:p>
    <w:p w14:paraId="444BEC9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Таких наблюдений не существует.</w:t>
      </w:r>
    </w:p>
    <w:p w14:paraId="4AAC6B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20.5.10. Итоговое положение пункта</w:t>
      </w:r>
    </w:p>
    <w:p w14:paraId="2614C7F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 и энергия не являются фундаментальными сущностями.</w:t>
      </w:r>
      <w:r>
        <w:rPr>
          <w:rFonts w:hint="default"/>
          <w:color w:val="auto"/>
        </w:rPr>
        <w:br w:type="textWrapping"/>
      </w:r>
      <w:r>
        <w:rPr>
          <w:rFonts w:hint="default"/>
          <w:color w:val="auto"/>
        </w:rPr>
        <w:t>Они возникают как устойчивые режимы актуализации</w:t>
      </w:r>
      <w:r>
        <w:rPr>
          <w:rFonts w:hint="default"/>
          <w:color w:val="auto"/>
        </w:rPr>
        <w:br w:type="textWrapping"/>
      </w:r>
      <w:r>
        <w:rPr>
          <w:rFonts w:hint="default"/>
          <w:color w:val="auto"/>
        </w:rPr>
        <w:t>в структурно согласованном информационном поле.</w:t>
      </w:r>
    </w:p>
    <w:p w14:paraId="2A69AC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79EE63F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21. Сравнение и критика</w:t>
      </w:r>
    </w:p>
    <w:p w14:paraId="526E3C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 Сравнение с существующими подходами</w:t>
      </w:r>
    </w:p>
    <w:p w14:paraId="1A323A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21.1.1. Цель сравнения</w:t>
      </w:r>
    </w:p>
    <w:p w14:paraId="15552A8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Цель данного раздела — не доказать превосходство, а чётко зафиксировать: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 информационно-динамическая теория пересекается с существующими теориями;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где она радикально расходится с ними;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какие онтологические предпосылки устраняются, а не заменяются.</w:t>
      </w:r>
    </w:p>
    <w:p w14:paraId="26CA0F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Ключевой критерий сравнения — уровень онтологии, а не математический аппарат.</w:t>
      </w:r>
    </w:p>
    <w:p w14:paraId="3B658A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21.1.2. Сравнение с классической физикой (Ньютон, Лагранж)</w:t>
      </w:r>
    </w:p>
    <w:p w14:paraId="60A98B9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Совпадения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Использование понятий: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инерции,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симметрий,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законов сохранения.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Признание эффективности классических законов в устойчивых режимах.</w:t>
      </w:r>
    </w:p>
    <w:p w14:paraId="67D3CC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Принципиальные различия</w:t>
      </w:r>
    </w:p>
    <w:p w14:paraId="014147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Классическая физика</w:t>
      </w:r>
      <w:r>
        <w:rPr>
          <w:rFonts w:hint="default"/>
          <w:color w:val="auto"/>
        </w:rPr>
        <w:tab/>
      </w:r>
      <w:r>
        <w:rPr>
          <w:rFonts w:hint="default"/>
          <w:color w:val="auto"/>
        </w:rPr>
        <w:t>Данная теория</w:t>
      </w:r>
      <w:r>
        <w:rPr>
          <w:rFonts w:hint="default"/>
          <w:color w:val="auto"/>
        </w:rPr>
        <w:br w:type="textWrapping"/>
      </w:r>
      <w:r>
        <w:rPr>
          <w:rFonts w:hint="default"/>
          <w:color w:val="auto"/>
        </w:rPr>
        <w:t>Пространство и время фундаментальны</w:t>
      </w:r>
      <w:r>
        <w:rPr>
          <w:rFonts w:hint="default"/>
          <w:color w:val="auto"/>
        </w:rPr>
        <w:tab/>
      </w:r>
      <w:r>
        <w:rPr>
          <w:rFonts w:hint="default"/>
          <w:color w:val="auto"/>
        </w:rPr>
        <w:t>Пространство и время выводимы</w:t>
      </w:r>
      <w:r>
        <w:rPr>
          <w:rFonts w:hint="default"/>
          <w:color w:val="auto"/>
        </w:rPr>
        <w:br w:type="textWrapping"/>
      </w:r>
      <w:r>
        <w:rPr>
          <w:rFonts w:hint="default"/>
          <w:color w:val="auto"/>
        </w:rPr>
        <w:t>Масса — свойство тела</w:t>
      </w:r>
      <w:r>
        <w:rPr>
          <w:rFonts w:hint="default"/>
          <w:color w:val="auto"/>
        </w:rPr>
        <w:tab/>
      </w:r>
      <w:r>
        <w:rPr>
          <w:rFonts w:hint="default"/>
          <w:color w:val="auto"/>
        </w:rPr>
        <w:t>Масса — структурная инерция</w:t>
      </w:r>
      <w:r>
        <w:rPr>
          <w:rFonts w:hint="default"/>
          <w:color w:val="auto"/>
        </w:rPr>
        <w:br w:type="textWrapping"/>
      </w:r>
      <w:r>
        <w:rPr>
          <w:rFonts w:hint="default"/>
          <w:color w:val="auto"/>
        </w:rPr>
        <w:t>Энергия — первичная величина</w:t>
      </w:r>
      <w:r>
        <w:rPr>
          <w:rFonts w:hint="default"/>
          <w:color w:val="auto"/>
        </w:rPr>
        <w:tab/>
      </w:r>
      <w:r>
        <w:rPr>
          <w:rFonts w:hint="default"/>
          <w:color w:val="auto"/>
        </w:rPr>
        <w:t>Энергия — параметр допустимости</w:t>
      </w:r>
      <w:r>
        <w:rPr>
          <w:rFonts w:hint="default"/>
          <w:color w:val="auto"/>
        </w:rPr>
        <w:br w:type="textWrapping"/>
      </w:r>
      <w:r>
        <w:rPr>
          <w:rFonts w:hint="default"/>
          <w:color w:val="auto"/>
        </w:rPr>
        <w:t>Законы описывают движение</w:t>
      </w:r>
      <w:r>
        <w:rPr>
          <w:rFonts w:hint="default"/>
          <w:color w:val="auto"/>
        </w:rPr>
        <w:tab/>
      </w:r>
      <w:r>
        <w:rPr>
          <w:rFonts w:hint="default"/>
          <w:color w:val="auto"/>
        </w:rPr>
        <w:t>Законы описывают устойчивость</w:t>
      </w:r>
    </w:p>
    <w:p w14:paraId="3B6F77D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Ключевое расхождение:</w:t>
      </w:r>
      <w:r>
        <w:rPr>
          <w:rFonts w:hint="default"/>
          <w:color w:val="auto"/>
        </w:rPr>
        <w:br w:type="textWrapping"/>
      </w:r>
      <w:r>
        <w:rPr>
          <w:rFonts w:hint="default"/>
          <w:color w:val="auto"/>
        </w:rPr>
        <w:t>классическая физика начинает с геометрии,</w:t>
      </w:r>
      <w:r>
        <w:rPr>
          <w:rFonts w:hint="default"/>
          <w:color w:val="auto"/>
        </w:rPr>
        <w:br w:type="textWrapping"/>
      </w:r>
      <w:r>
        <w:rPr>
          <w:rFonts w:hint="default"/>
          <w:color w:val="auto"/>
        </w:rPr>
        <w:t>данная теория приходит к геометрии.</w:t>
      </w:r>
    </w:p>
    <w:p w14:paraId="5B06E3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21.1.3. Сравнение с общей теорией относительности — словесная формула </w:t>
      </w:r>
    </w:p>
    <w:p w14:paraId="3FF5F35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5F02E6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воспроизводит ключевые результаты общей теории относительности на уровне наблюдаемых эффектов, сохраняя геометрический характер гравитации и связь массы с кривизной. В обоих подходах гравитация не рассматривается как фундаментальная сила, а геометрическая интерпретация играет определяющую роль. Принципиальное различие состоит в онтологическом статусе геометрии: в общей теории относительности пространство-время принимается как фундаментальная структура с априорно заданной метрикой, тогда как в данной теории пространство-время возникает как стабилизированный режим устойчивых различий, а метрика выводится из структуры различимости. Масса в общей теории относительности искривляет геометрию, тогда как в настоящей теории она перераспределяет устойчивость, из которой геометрия следует. Сингулярности в общей теории относительности выступают как внутренние проблемы формализма, тогда как в данной теории они интерпретируются как границы актуализации, не обладающие онтологическим статусом. Тем самым теория объясняет применимость общей теории относительности и одновременно устраняет её онтологические парадоксы.</w:t>
      </w:r>
    </w:p>
    <w:p w14:paraId="7778579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21.1.4. Сравнение с квантовой механикой — словесная формула </w:t>
      </w:r>
    </w:p>
    <w:p w14:paraId="0A5F87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воспроизводит ключевые феноменологические черты квантовой механики, включая суперпозицию, нередуцируемую неопределённость, запутанность и отсутствие классического детерминизма. Совпадения касаются наблюдаемых режимов и предельных эффектов. Принципиальные различия лежат в онтологическом основании этих эффектов. В квантовой механике суперпозиция трактуется как состояние системы, тогда как в данной теории она имеет онтологический статус и выражает структуру допустимости. Коллапс волновой функции в теории отсутствует; редукция интерпретируется как структурное сужение области допустимости. Наблюдатель не является фундаментальным элементом онтологии и не участвует в формировании допустимости. Вероятность в квантовой механике вводится аксиоматически, тогда как в данной теории допустимость выводится из структуры устойчивости. Ключевое отличие состоит в том, что в квантовой механике измерение рассматривается как акт, создающий результат, тогда как в данной теории результат возникает как предельный режим допустимости, независимый от наблюдателя.</w:t>
      </w:r>
    </w:p>
    <w:p w14:paraId="76BAAB4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 xml:space="preserve">21.1.5. Сравнение с многомировой интерпретацией — словесная формула </w:t>
      </w:r>
    </w:p>
    <w:p w14:paraId="40E4B6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разделяет с многомировой интерпретацией отказ от коллапса и признание сосуществования альтернатив. Однако совпадение исчерпывается этим уровнем. В многомировой интерпретации все альтернативы реализуются в виде ветвящихся миров, что приводит к онтологическому разрастанию без внутреннего критерия отбора. В данной теории альтернативы существуют как элементы возможного, но реализуются только устойчивые режимы, определяемые структурной допустимостью. Ветвление миров отсутствует: не происходит онтологического умножения реальностей, а осуществляется отбор устойчивых режимов в едином поле возможного. Онтология теории минимальна и опирается на принцип устойчивости как строгий критерий реализуемости.</w:t>
      </w:r>
    </w:p>
    <w:p w14:paraId="1072AF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xml:space="preserve">21.1.6. Сравнение с голографическим принципом — словесная формула </w:t>
      </w:r>
    </w:p>
    <w:p w14:paraId="01449E1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BAE18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разделяет с голографическим принципом представление о производном характере геометрии и информационной природе фундаментального описания. Совпадения касаются уровня феноменологии и эффективных описаний. Принципиальные различия лежат в онтологическом основании: в голографическом подходе граница рассматривается как фундаментальная структура, на которой кодируется объёмная геометрия, тогда как в данной теории граница является частным эффектом, возникающим как предел области допустимости. Пространство в голографии трактуется как закодированное на границе, в то время как в данной теории пространство возникает как результат стабилизации устойчивых различий. Энтропия в голографическом подходе имеет первичный статус, тогда как в данной теории первичной является устойчивость, из которой энтропийные характеристики следуют. Тем самым теория включает голографическое описание как частный эффективный режим, не приписывая границе онтологического приоритета.</w:t>
      </w:r>
    </w:p>
    <w:p w14:paraId="131D40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lang w:val="en-US"/>
        </w:rPr>
      </w:pPr>
      <w:r>
        <w:rPr>
          <w:rFonts w:hint="default"/>
          <w:color w:val="auto"/>
        </w:rPr>
        <w:t xml:space="preserve">21.1.7. Сравнение с цифровой физикой и принципом “It from Bit” — словесная формула </w:t>
      </w:r>
    </w:p>
    <w:p w14:paraId="22E24AC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разделяет с цифровой физикой и принципом “It from Bit” представление об информационной фундаментальности реальности и отказ от материального первоносителя. Однако совпадение ограничивается этим уровнем. В цифровой физике информация трактуется как совокупность дискретных битов, а фундаментальная динамика описывается в терминах вычисления и алгоритмов. В данной теории информация понимается как различимость, не сводимая к битовой структуре и не предполагающая фиксированной дискретности. Процессы реальности описываются не как вычисление, а как актуализация устойчивых режимов, где ключевым принципом выступает устойчивость, а не алгоритм. Тем самым теория не является вычислительной: она представляет собой онтологически-динамическую модель актуализации, а не цифровую модель обработки информации.</w:t>
      </w:r>
    </w:p>
    <w:p w14:paraId="36AA3B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21.1.8. Сравнение с философскими онтологиями</w:t>
      </w:r>
    </w:p>
    <w:p w14:paraId="1AEC163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Отличие от философии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 строгие запреты,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допускает фальсификацию,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связана с физическими явлениями.</w:t>
      </w:r>
    </w:p>
    <w:p w14:paraId="7E9B114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не метафизика и не интерпретация,</w:t>
      </w:r>
      <w:r>
        <w:rPr>
          <w:rFonts w:hint="default"/>
          <w:color w:val="auto"/>
        </w:rPr>
        <w:br w:type="textWrapping"/>
      </w:r>
      <w:r>
        <w:rPr>
          <w:rFonts w:hint="default"/>
          <w:color w:val="auto"/>
        </w:rPr>
        <w:t>а онтология, работающая внутри науки.</w:t>
      </w:r>
    </w:p>
    <w:p w14:paraId="3D58330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0E451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21.1.9. Итог сравнения</w:t>
      </w:r>
    </w:p>
    <w:p w14:paraId="36CD271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конкурирует с физикой;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заменяет существующие модели;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объясняет почему они вообще возможны;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устраняет: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коллапс,</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первичное пространство,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первичную энергию,</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скрытого наблюдателя.</w:t>
      </w:r>
    </w:p>
    <w:p w14:paraId="163AB80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D16CFD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Итоговая формула раздела</w:t>
      </w:r>
    </w:p>
    <w:p w14:paraId="768FA7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Другие теории описывают,</w:t>
      </w:r>
      <w:r>
        <w:rPr>
          <w:rFonts w:hint="default"/>
          <w:color w:val="auto"/>
        </w:rPr>
        <w:br w:type="textWrapping"/>
      </w:r>
      <w:r>
        <w:rPr>
          <w:rFonts w:hint="default"/>
          <w:color w:val="auto"/>
        </w:rPr>
        <w:t>как ведёт себя реальность.</w:t>
      </w:r>
      <w:r>
        <w:rPr>
          <w:rFonts w:hint="default"/>
          <w:color w:val="auto"/>
        </w:rPr>
        <w:br w:type="textWrapping"/>
      </w:r>
      <w:r>
        <w:rPr>
          <w:rFonts w:hint="default"/>
          <w:color w:val="auto"/>
        </w:rPr>
        <w:t>Эта теория объясняет,</w:t>
      </w:r>
      <w:r>
        <w:rPr>
          <w:rFonts w:hint="default"/>
          <w:color w:val="auto"/>
        </w:rPr>
        <w:br w:type="textWrapping"/>
      </w:r>
      <w:r>
        <w:rPr>
          <w:rFonts w:hint="default"/>
          <w:color w:val="auto"/>
        </w:rPr>
        <w:t>почему реальность может вести себя устойчиво.</w:t>
      </w:r>
    </w:p>
    <w:p w14:paraId="13F95E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 Возможные возражения и ответы</w:t>
      </w:r>
    </w:p>
    <w:p w14:paraId="7705EEE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данном разделе рассматриваются наиболее сильные и ожидаемые возражения, которые могут быть выдвинуты против информационно-динамической теории устойчивых режимов актуализации, и даются прямые, не уклончивые ответы. Цель раздела — не риторическая защита, а проверка теории на логическую устойчивость.</w:t>
      </w:r>
    </w:p>
    <w:p w14:paraId="2FD8B3F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21.2.1. Возражение: «Теория нефальсифицируема»</w:t>
      </w:r>
    </w:p>
    <w:p w14:paraId="258813D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Формулировка критики:</w:t>
      </w:r>
      <w:r>
        <w:rPr>
          <w:rFonts w:hint="default"/>
          <w:color w:val="auto"/>
        </w:rPr>
        <w:br w:type="textWrapping"/>
      </w:r>
      <w:r>
        <w:rPr>
          <w:rFonts w:hint="default"/>
          <w:color w:val="auto"/>
        </w:rPr>
        <w:t>Теория оперирует абстрактными понятиями (устойчивость, допустимость, срез), которые якобы невозможно проверить экспериментально.</w:t>
      </w:r>
    </w:p>
    <w:p w14:paraId="744FAC3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5612115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действительно не является феноменологической моделью, но она фальсифицируема через строгие запреты, сформулированные в Главе 20.</w:t>
      </w:r>
    </w:p>
    <w:p w14:paraId="218937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Если теория верна, невозможны следующие ситуации:</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Стабильный физический объект, существующий без ненулевой области допустимых вариаций.</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Каузальная передача информации между запутанными компонентами.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Сингулярность как физический объект.</w:t>
      </w:r>
      <w:r>
        <w:rPr>
          <w:rFonts w:hint="default"/>
          <w:color w:val="auto"/>
        </w:rPr>
        <w:br w:type="textWrapping"/>
      </w:r>
      <w:r>
        <w:rPr>
          <w:rFonts w:hint="default"/>
          <w:color w:val="auto"/>
        </w:rPr>
        <w:tab/>
      </w:r>
      <w:r>
        <w:rPr>
          <w:rFonts w:hint="default"/>
          <w:color w:val="auto"/>
        </w:rPr>
        <w:t>4.</w:t>
      </w:r>
      <w:r>
        <w:rPr>
          <w:rFonts w:hint="default"/>
          <w:color w:val="auto"/>
        </w:rPr>
        <w:tab/>
      </w:r>
      <w:r>
        <w:rPr>
          <w:rFonts w:hint="default"/>
          <w:color w:val="auto"/>
        </w:rPr>
        <w:t>Факт, не связанный с редукцией вариативности.</w:t>
      </w:r>
      <w:r>
        <w:rPr>
          <w:rFonts w:hint="default"/>
          <w:color w:val="auto"/>
        </w:rPr>
        <w:br w:type="textWrapping"/>
      </w:r>
      <w:r>
        <w:rPr>
          <w:rFonts w:hint="default"/>
          <w:color w:val="auto"/>
        </w:rPr>
        <w:tab/>
      </w:r>
      <w:r>
        <w:rPr>
          <w:rFonts w:hint="default"/>
          <w:color w:val="auto"/>
        </w:rPr>
        <w:t>5.</w:t>
      </w:r>
      <w:r>
        <w:rPr>
          <w:rFonts w:hint="default"/>
          <w:color w:val="auto"/>
        </w:rPr>
        <w:tab/>
      </w:r>
      <w:r>
        <w:rPr>
          <w:rFonts w:hint="default"/>
          <w:color w:val="auto"/>
        </w:rPr>
        <w:t>Наблюдатель как источник актуализации.</w:t>
      </w:r>
    </w:p>
    <w:p w14:paraId="5A6E2CA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Обнаружение хотя бы одного из этих пунктов опровергает теорию.</w:t>
      </w:r>
    </w:p>
    <w:p w14:paraId="10DC6C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Следовательно, теория фальсифицируема на уровне принципов, а не параметров.</w:t>
      </w:r>
    </w:p>
    <w:p w14:paraId="481C54A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21.2.2. Возражение: «Это философия, а не физика»</w:t>
      </w:r>
    </w:p>
    <w:p w14:paraId="05AF4F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Формулировка критики:</w:t>
      </w:r>
      <w:r>
        <w:rPr>
          <w:rFonts w:hint="default"/>
          <w:color w:val="auto"/>
        </w:rPr>
        <w:br w:type="textWrapping"/>
      </w:r>
      <w:r>
        <w:rPr>
          <w:rFonts w:hint="default"/>
          <w:color w:val="auto"/>
        </w:rPr>
        <w:t>Теория якобы описывает “смыслы” и “понятия”, а не физическую реальность.</w:t>
      </w:r>
    </w:p>
    <w:p w14:paraId="2944BA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712C2DE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не претендует на замену уравнений физики.</w:t>
      </w:r>
      <w:r>
        <w:rPr>
          <w:rFonts w:hint="default"/>
          <w:color w:val="auto"/>
        </w:rPr>
        <w:br w:type="textWrapping"/>
      </w:r>
      <w:r>
        <w:rPr>
          <w:rFonts w:hint="default"/>
          <w:color w:val="auto"/>
        </w:rPr>
        <w:t>Её статус — онтология оснований.</w:t>
      </w:r>
    </w:p>
    <w:p w14:paraId="0BF78B3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Критерий физичности здесь иной: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теория должна объяснять,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существуют масса,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возможна геометрия,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возникают факты,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физика вообще работает.</w:t>
      </w:r>
    </w:p>
    <w:p w14:paraId="336D371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Физика молчит об этих вопросах — и это нормально.</w:t>
      </w:r>
      <w:r>
        <w:rPr>
          <w:rFonts w:hint="default"/>
          <w:color w:val="auto"/>
        </w:rPr>
        <w:br w:type="textWrapping"/>
      </w:r>
      <w:r>
        <w:rPr>
          <w:rFonts w:hint="default"/>
          <w:color w:val="auto"/>
        </w:rPr>
        <w:t>Онтология отвечает именно за них.</w:t>
      </w:r>
    </w:p>
    <w:p w14:paraId="74C61E0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Теория не вне науки, а на её более глубоком уровне абстракции.</w:t>
      </w:r>
    </w:p>
    <w:p w14:paraId="041227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21.2.3. Возражение: «Вы просто переопределяете термины»</w:t>
      </w:r>
    </w:p>
    <w:p w14:paraId="16CA81F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Формулировка критики:</w:t>
      </w:r>
      <w:r>
        <w:rPr>
          <w:rFonts w:hint="default"/>
          <w:color w:val="auto"/>
        </w:rPr>
        <w:br w:type="textWrapping"/>
      </w:r>
      <w:r>
        <w:rPr>
          <w:rFonts w:hint="default"/>
          <w:color w:val="auto"/>
        </w:rPr>
        <w:t>Понятия “информация”, “масса”, “время” используются не в общепринятом смысле.</w:t>
      </w:r>
    </w:p>
    <w:p w14:paraId="7C9FAC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5C41E8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Переопределение допустимо только если:</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устраняется логический круг;</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сохраняется связь с наблюдаемыми эффектами;</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появляется объяснительная сила.</w:t>
      </w:r>
    </w:p>
    <w:p w14:paraId="5AD0DB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данной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“информация” ≠ данные,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 вещество,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 параметр.</w:t>
      </w:r>
    </w:p>
    <w:p w14:paraId="16CC5E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масса по-прежнему проявляется как инерция,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время — как порядок,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информация — как различимость.</w:t>
      </w:r>
    </w:p>
    <w:p w14:paraId="19C5611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Меняется онтологический статус, а не наблюдаемые эффекты.</w:t>
      </w:r>
    </w:p>
    <w:p w14:paraId="734588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21.2.4. Возражение: «Где математика?»</w:t>
      </w:r>
    </w:p>
    <w:p w14:paraId="184C2D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Формулировка критики:</w:t>
      </w:r>
      <w:r>
        <w:rPr>
          <w:rFonts w:hint="default"/>
          <w:color w:val="auto"/>
        </w:rPr>
        <w:br w:type="textWrapping"/>
      </w:r>
      <w:r>
        <w:rPr>
          <w:rFonts w:hint="default"/>
          <w:color w:val="auto"/>
        </w:rPr>
        <w:t>Без строгих уравнений теория неполноценна.</w:t>
      </w:r>
    </w:p>
    <w:p w14:paraId="2F2FFF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6DAC1C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содержит минимальный математический прототип (Глава 19), но сознательно не форсирует формализм.</w:t>
      </w:r>
    </w:p>
    <w:p w14:paraId="68BC76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Причины:</w:t>
      </w:r>
      <w:r>
        <w:rPr>
          <w:rFonts w:hint="default"/>
          <w:color w:val="auto"/>
        </w:rPr>
        <w:br w:type="textWrapping"/>
      </w:r>
      <w:r>
        <w:rPr>
          <w:rFonts w:hint="default"/>
          <w:color w:val="auto"/>
        </w:rPr>
        <w:tab/>
      </w:r>
      <w:r>
        <w:rPr>
          <w:rFonts w:hint="default"/>
          <w:color w:val="auto"/>
        </w:rPr>
        <w:t>1.</w:t>
      </w:r>
      <w:r>
        <w:rPr>
          <w:rFonts w:hint="default"/>
          <w:color w:val="auto"/>
        </w:rPr>
        <w:tab/>
      </w:r>
      <w:r>
        <w:rPr>
          <w:rFonts w:hint="default"/>
          <w:color w:val="auto"/>
        </w:rPr>
        <w:t>Исторически математика следует за онтологией, а не наоборот.</w:t>
      </w:r>
      <w:r>
        <w:rPr>
          <w:rFonts w:hint="default"/>
          <w:color w:val="auto"/>
        </w:rPr>
        <w:br w:type="textWrapping"/>
      </w:r>
      <w:r>
        <w:rPr>
          <w:rFonts w:hint="default"/>
          <w:color w:val="auto"/>
        </w:rPr>
        <w:tab/>
      </w:r>
      <w:r>
        <w:rPr>
          <w:rFonts w:hint="default"/>
          <w:color w:val="auto"/>
        </w:rPr>
        <w:t>2.</w:t>
      </w:r>
      <w:r>
        <w:rPr>
          <w:rFonts w:hint="default"/>
          <w:color w:val="auto"/>
        </w:rPr>
        <w:tab/>
      </w:r>
      <w:r>
        <w:rPr>
          <w:rFonts w:hint="default"/>
          <w:color w:val="auto"/>
        </w:rPr>
        <w:t>Преждевременная формализация скрывает логические дефекты.</w:t>
      </w:r>
      <w:r>
        <w:rPr>
          <w:rFonts w:hint="default"/>
          <w:color w:val="auto"/>
        </w:rPr>
        <w:br w:type="textWrapping"/>
      </w:r>
      <w:r>
        <w:rPr>
          <w:rFonts w:hint="default"/>
          <w:color w:val="auto"/>
        </w:rPr>
        <w:tab/>
      </w:r>
      <w:r>
        <w:rPr>
          <w:rFonts w:hint="default"/>
          <w:color w:val="auto"/>
        </w:rPr>
        <w:t>3.</w:t>
      </w:r>
      <w:r>
        <w:rPr>
          <w:rFonts w:hint="default"/>
          <w:color w:val="auto"/>
        </w:rPr>
        <w:tab/>
      </w:r>
      <w:r>
        <w:rPr>
          <w:rFonts w:hint="default"/>
          <w:color w:val="auto"/>
        </w:rPr>
        <w:t>Цель — выявить инварианты, а не численные решения.</w:t>
      </w:r>
    </w:p>
    <w:p w14:paraId="46642A3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Отсутствие развитой математики — стадия, а не недостаток.</w:t>
      </w:r>
    </w:p>
    <w:p w14:paraId="355D8D0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21.2.5. Возражение: «Это скрытая многомировая интерпретация»</w:t>
      </w:r>
    </w:p>
    <w:p w14:paraId="14ACBB2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23D5BE0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Нет.</w:t>
      </w:r>
    </w:p>
    <w:p w14:paraId="0CD00A4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реализуются все альтернативы;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ветвления миров;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нет онтологического размножения.</w:t>
      </w:r>
    </w:p>
    <w:p w14:paraId="165D10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Существует: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одно 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один принцип отбора — устойчивость,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один реализованный мир как результат.</w:t>
      </w:r>
    </w:p>
    <w:p w14:paraId="6D96F6B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Это не Many Worlds, а One Field – Many Possibilities.</w:t>
      </w:r>
    </w:p>
    <w:p w14:paraId="6D0198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21.2.6. Возражение: «Наблюдатель всё равно где-то спрятан»</w:t>
      </w:r>
    </w:p>
    <w:p w14:paraId="0642C2F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58805E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вводится как аксиома,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участвует в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влияет на устойчивость.</w:t>
      </w:r>
    </w:p>
    <w:p w14:paraId="5366D0D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 появляется позже: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как сложный паттерн,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как механизм фиксации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как элемент истории.</w:t>
      </w:r>
    </w:p>
    <w:p w14:paraId="7A278D7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Теория логически замкнута без субъекта.</w:t>
      </w:r>
    </w:p>
    <w:p w14:paraId="13B44C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0217008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21.2.7. Возражение: «Это невозможно проверить экспериментально»</w:t>
      </w:r>
    </w:p>
    <w:p w14:paraId="513D8D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0A4979C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предсказывает новых частиц;</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нарушает известных законов;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предсказывает ограничения.</w:t>
      </w:r>
    </w:p>
    <w:p w14:paraId="1E1C09D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Её область применения: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квантовые основания,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космологические пределы,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интерпретация сингулярностей,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анализ роли информации и факта.</w:t>
      </w:r>
    </w:p>
    <w:p w14:paraId="3DC697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 Это теория условий возможности, а не лабораторная модель.</w:t>
      </w:r>
    </w:p>
    <w:p w14:paraId="0BFA68E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21.2.8. Возражение: «Почему именно устойчивость?»</w:t>
      </w:r>
    </w:p>
    <w:p w14:paraId="689070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Ответ:</w:t>
      </w:r>
    </w:p>
    <w:p w14:paraId="664467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Потому что: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устойчивость — единственное свойство,</w:t>
      </w:r>
      <w:r>
        <w:rPr>
          <w:rFonts w:hint="default"/>
          <w:color w:val="auto"/>
        </w:rPr>
        <w:br w:type="textWrapping"/>
      </w:r>
      <w:r>
        <w:rPr>
          <w:rFonts w:hint="default"/>
          <w:color w:val="auto"/>
        </w:rPr>
        <w:t>которое сохраняется при смене описаний;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без устойчивости невозможно: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повторение,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измерение,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закон,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факт.</w:t>
      </w:r>
    </w:p>
    <w:p w14:paraId="0D9670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Любая альтернатива (вероятность, выбор, акт)</w:t>
      </w:r>
      <w:r>
        <w:rPr>
          <w:rFonts w:hint="default"/>
          <w:color w:val="auto"/>
        </w:rPr>
        <w:br w:type="textWrapping"/>
      </w:r>
      <w:r>
        <w:rPr>
          <w:rFonts w:hint="default"/>
          <w:color w:val="auto"/>
        </w:rPr>
        <w:t>либо сводится к устойчивости, либо требует внешнего агента.</w:t>
      </w:r>
    </w:p>
    <w:p w14:paraId="5170911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21.2.9. Итог раздела</w:t>
      </w:r>
    </w:p>
    <w:p w14:paraId="6366CF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Ни одно из стандартных возражений: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выявляет логического противоречия;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указывает на скрытую аксиому;</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разрушает принцип устойчивости.</w:t>
      </w:r>
    </w:p>
    <w:p w14:paraId="07E0F96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Все возражения либо: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относятся к уровню формализации,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либо требуют иной онтологии.</w:t>
      </w:r>
    </w:p>
    <w:p w14:paraId="1E39CE2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 Границы применимости</w:t>
      </w:r>
    </w:p>
    <w:p w14:paraId="59B92A5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Данный раздел фиксирует принципиальные пределы применимости информационно-динамической теории устойчивых режимов актуализации. Эти границы не являются недостатком теории, а, напротив, служат критерием её научной добросовестности и логической завершённости.</w:t>
      </w:r>
    </w:p>
    <w:p w14:paraId="05F248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21.3.1. Теория не является динамической моделью физических процессов</w:t>
      </w:r>
    </w:p>
    <w:p w14:paraId="100E1C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теория не описывает конкретную динамику физических систем: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она не выводит траектории частиц,</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рассчитывает спектры,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подменяет квантовую механику, ОТО или КТП.</w:t>
      </w:r>
    </w:p>
    <w:p w14:paraId="7591EB6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Область применимости теории — не процессы, а условия их возможного существования.</w:t>
      </w:r>
    </w:p>
    <w:p w14:paraId="7518D3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отвечает на вопрос</w:t>
      </w:r>
      <w:r>
        <w:rPr>
          <w:rFonts w:hint="default"/>
          <w:color w:val="auto"/>
        </w:rPr>
        <w:br w:type="textWrapping"/>
      </w:r>
      <w:r>
        <w:rPr>
          <w:rFonts w:hint="default"/>
          <w:color w:val="auto"/>
        </w:rPr>
        <w:t>«почему возможны устойчивые физические процессы вообще»,</w:t>
      </w:r>
      <w:r>
        <w:rPr>
          <w:rFonts w:hint="default"/>
          <w:color w:val="auto"/>
        </w:rPr>
        <w:br w:type="textWrapping"/>
      </w:r>
      <w:r>
        <w:rPr>
          <w:rFonts w:hint="default"/>
          <w:color w:val="auto"/>
        </w:rPr>
        <w:t>а не «как именно они протекают».</w:t>
      </w:r>
    </w:p>
    <w:p w14:paraId="26D6250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21.3.2. Теория не заменяет экспериментальную физику</w:t>
      </w:r>
    </w:p>
    <w:p w14:paraId="3230CA0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конкурирует с экспериментом,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требует пересмотра подтверждённых данных,</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вводит новых измеряемых величин напрямую.</w:t>
      </w:r>
    </w:p>
    <w:p w14:paraId="0DF79AC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задаёт онтологическую рамку, в которой: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эксперимент осмыслен,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повторяемость возможна,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статистика имеет смысл.</w:t>
      </w:r>
    </w:p>
    <w:p w14:paraId="05C5EE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Эксперимент остаётся внутри физики,</w:t>
      </w:r>
      <w:r>
        <w:rPr>
          <w:rFonts w:hint="default"/>
          <w:color w:val="auto"/>
        </w:rPr>
        <w:br w:type="textWrapping"/>
      </w:r>
      <w:r>
        <w:rPr>
          <w:rFonts w:hint="default"/>
          <w:color w:val="auto"/>
        </w:rPr>
        <w:t>а теория — над ней, на уровне оснований.</w:t>
      </w:r>
    </w:p>
    <w:p w14:paraId="38D3CE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21.3.3. Теория не объясняет происхождение самого информационного поля</w:t>
      </w:r>
    </w:p>
    <w:p w14:paraId="694A28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Информационное поле в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создаётся,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возникает,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эволюционирует.</w:t>
      </w:r>
    </w:p>
    <w:p w14:paraId="5F5BDC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Вопросы вида:</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существует информационное поле?»,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«что было до него?»,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«почему вообще есть что-то, а не ничто?»</w:t>
      </w:r>
    </w:p>
    <w:p w14:paraId="780E269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находятся за пределами применимости теории.</w:t>
      </w:r>
    </w:p>
    <w:p w14:paraId="7D06318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осознанное ограничение, предотвращающее метафизическую спекуляцию.</w:t>
      </w:r>
    </w:p>
    <w:p w14:paraId="32BDE31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21.3.4. Теория не описывает субъективный опыт</w:t>
      </w:r>
    </w:p>
    <w:p w14:paraId="6CCC6CA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Хотя в работе рассматриваются: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сознание,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память,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сон,</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дежавю,</w:t>
      </w:r>
    </w:p>
    <w:p w14:paraId="0357138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описывает феноменологию переживаний,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не объясняет «как это ощущается».</w:t>
      </w:r>
    </w:p>
    <w:p w14:paraId="6F009AC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Сознание рассматривается структурно, как:</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стабилизатор фактов,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механизм удержания истории,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режим работы сложных паттернов.</w:t>
      </w:r>
    </w:p>
    <w:p w14:paraId="5713C2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не конкурирует с нейронаукой и феноменологией.</w:t>
      </w:r>
    </w:p>
    <w:p w14:paraId="348EA5B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21.3.5. Теория не даёт точных численных предсказаний</w:t>
      </w:r>
    </w:p>
    <w:p w14:paraId="4B9C59F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 текущем этапе теория: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формулирует принципы,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вводит строгие запреты,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задаёт инварианты.</w:t>
      </w:r>
    </w:p>
    <w:p w14:paraId="3F910C8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не предназначена для: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вычисления констант,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точного моделирования экспериментов,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получения чисел.</w:t>
      </w:r>
    </w:p>
    <w:p w14:paraId="4E50A2C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Численная формализация возможна только после принятия онтологического каркаса.</w:t>
      </w:r>
    </w:p>
    <w:p w14:paraId="4B9FE32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21.3.6. Теория применима только к устойчивым режимам</w:t>
      </w:r>
    </w:p>
    <w:p w14:paraId="0CA3E01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Теория не описывает: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хаотические, мгновенные, неустойчивые конфигурации,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чисто случайные одноразовые события,</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сингулярные «чудеса».</w:t>
      </w:r>
    </w:p>
    <w:p w14:paraId="1409A1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Она применима только там, где:</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повторяемость,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воспроизводимость,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есть устойчивость хотя бы минимального уровня.</w:t>
      </w:r>
    </w:p>
    <w:p w14:paraId="6079A0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Там, где нет устойчивости, нет физики и нет факта.</w:t>
      </w:r>
    </w:p>
    <w:p w14:paraId="2EA3F88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35CA5D5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21.3.7. Теория не универсальна по масштабу формализации</w:t>
      </w:r>
    </w:p>
    <w:p w14:paraId="16AFED6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Один и тот же принцип устойчивости: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применим к квантовым основаниям,</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применим к космологии,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применим к когнитивным и социальным фактам,</w:t>
      </w:r>
    </w:p>
    <w:p w14:paraId="4ADF040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но не в одной и той же математической форме.</w:t>
      </w:r>
    </w:p>
    <w:p w14:paraId="5F73AF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Универсальность — онтологическая, а не формульная.</w:t>
      </w:r>
    </w:p>
    <w:p w14:paraId="3A5FC37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21.3.8. Предельные режимы остаются частично неописуемыми</w:t>
      </w:r>
    </w:p>
    <w:p w14:paraId="50F392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Предельные режимы:</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Big Bang,</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сингулярности,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горизонты событий,</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пределы измеримости,</w:t>
      </w:r>
    </w:p>
    <w:p w14:paraId="32A4724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могут быть:</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охарактеризованы структурно,</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но не полностью описаны внутри физического языка.</w:t>
      </w:r>
    </w:p>
    <w:p w14:paraId="02CD044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Это фундаментальное ограничение, а не пробел.</w:t>
      </w:r>
    </w:p>
    <w:p w14:paraId="3BEC181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21.3.9. Итоговое положение о границах применимости</w:t>
      </w:r>
    </w:p>
    <w:p w14:paraId="191EEA2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 устойчивых режимов актуализации: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 применима к основаниям физики;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 применима к интерпретации предельных режимов;</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 применима к анализу факта, истории и информации;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 не заменяет физические теории;</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 не описывает субъективный опыт;</w:t>
      </w:r>
      <w:r>
        <w:rPr>
          <w:rFonts w:hint="default"/>
          <w:color w:val="auto"/>
        </w:rPr>
        <w:br w:type="textWrapping"/>
      </w:r>
      <w:r>
        <w:rPr>
          <w:rFonts w:hint="default"/>
          <w:color w:val="auto"/>
        </w:rPr>
        <w:tab/>
      </w:r>
      <w:r>
        <w:rPr>
          <w:rFonts w:hint="default"/>
          <w:color w:val="auto"/>
        </w:rPr>
        <w:t>•</w:t>
      </w:r>
      <w:r>
        <w:rPr>
          <w:rFonts w:hint="default"/>
          <w:color w:val="auto"/>
        </w:rPr>
        <w:tab/>
      </w:r>
      <w:r>
        <w:rPr>
          <w:rFonts w:hint="default"/>
          <w:color w:val="auto"/>
        </w:rPr>
        <w:t>✘ не отвечает на вопрос «почему существует всё».</w:t>
      </w:r>
    </w:p>
    <w:p w14:paraId="5B4B528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22. Принцип онтологической допустимости теорий</w:t>
      </w:r>
    </w:p>
    <w:p w14:paraId="05EADA3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информационно-динамической теории устойчивых режимов актуализации возникает необходимость явного формулирования критерия, позволяющего различать онтологически допустимые и онтологически недопустимые теоретические конструкции. Такой критерий не является физическим законом и не вводит новых сущностей, а представляет собой мета-уровневое структурное ограничение.</w:t>
      </w:r>
    </w:p>
    <w:p w14:paraId="74FB4D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Под онтологической допустимостью теории в настоящей работе понимается её совместимость с фундаментальным запретом нулевой актуализации. Теория считается онтологически допустимой, если в её базовых предпосылках не предполагается реализуемый режим полной редукции допустимой вариативности.</w:t>
      </w:r>
    </w:p>
    <w:p w14:paraId="2A3A21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 онтологической допустимости не конкурирует с критериями эмпирической верификации или фальсификации, а предшествует им. Он задаёт область теоретических конструкций, которые в принципе могут быть интерпретированы как описывающие реализуемые режимы реальности.</w:t>
      </w:r>
    </w:p>
    <w:p w14:paraId="297540DA">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Следствия данного принципа включают запрет на интерпретацию сингулярностей, абсолютного вакуума, внеструктурного наблюдателя и мгновенной передачи информации как реализованных онтологических состояний. Во всех подобных случаях речь идёт о предельных конструкциях формализма, а не о физически достижимых режимах.</w:t>
      </w:r>
    </w:p>
    <w:p w14:paraId="3D3524A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принцип онтологической допустимости теорий формирует мета-теоретический фильтр, применимый к широкому классу физических, математических и философских моделей, не выходя за рамки уже установленных положений настоящей работы.</w:t>
      </w:r>
    </w:p>
    <w:p w14:paraId="0FB003A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23. Статус теории по отношению к будущей физике</w:t>
      </w:r>
    </w:p>
    <w:p w14:paraId="0C64C64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23.1. Теория как онтологический фильтр</w:t>
      </w:r>
    </w:p>
    <w:p w14:paraId="28EEE23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Информационно-динамическая теория не конкурирует с существующими физическими моделями на уровне динамических уравнений. Её статус является метатеоретическим: она задаёт онтологические условия допустимости, которым должна удовлетворять любая физическая теория, претендующая на описание реальности.</w:t>
      </w:r>
    </w:p>
    <w:p w14:paraId="2FC33B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23.2. Ограничение области допустимых теорий</w:t>
      </w:r>
    </w:p>
    <w:p w14:paraId="3669F997">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данной работы показано, что не всякая математически непротиворечивая модель может быть физически реализуема. Теории, допускающие нулевую актуализацию, реализованные сингулярности или привилегированного наблюдателя, оказываются онтологически недопустимыми независимо от их вычислительной или предсказательной эффективности.</w:t>
      </w:r>
    </w:p>
    <w:p w14:paraId="1F7C625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23.3. Отношение к будущим физическим теориям</w:t>
      </w:r>
    </w:p>
    <w:p w14:paraId="7A42536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Предлагаемая теория не фиксирует окончательный набор физических законов. Напротив, она задаёт универсальные структурные запреты, которые будут действовать и для будущих теорий, включая теории квантовой гравитации, пост-стандартные модели и иные расширения современной физики.</w:t>
      </w:r>
    </w:p>
    <w:p w14:paraId="6063FB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23.4. Методологическое значение</w:t>
      </w:r>
    </w:p>
    <w:p w14:paraId="262567D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Метатеоретический статус данной работы позволяет использовать её как инструмент анализа и классификации физических концепций. Теория задаёт критерии, по которым можно различать физически осмысленные и онтологически проблемные модели.</w:t>
      </w:r>
    </w:p>
    <w:p w14:paraId="3CAD302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23.5. Итоговые положения</w:t>
      </w:r>
    </w:p>
    <w:p w14:paraId="35B224C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Таким образом, информационно-динамическая теория выступает не как завершённая физическая теория, а как фундаментальный онтологический каркас, определяющий границы возможной физики и направление её дальнейшего развития.</w:t>
      </w:r>
    </w:p>
    <w:p w14:paraId="683839B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Глава 24. Законы природы как инварианты режимов устойчивости</w:t>
      </w:r>
    </w:p>
    <w:p w14:paraId="410F21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24.1. Законы природы в информационно-динамической теории</w:t>
      </w:r>
    </w:p>
    <w:p w14:paraId="6E1143B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информационно-динамической теории физические законы не вводятся априори, а выявляются как инвариантные отношения в устойчивых режимах актуализации. Закон природы понимается как структурное соотношение, сохраняющееся при любых допустимых вариациях условий, обеспечивающих актуализацию паттерна. Законы не являются динамическими причинами и не выступают внешними управляющими принципами, а фиксируют неизменные свойства самосогласованных режимов.</w:t>
      </w:r>
    </w:p>
    <w:p w14:paraId="04D32B7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24.2. Симметрии и константы как следствие устойчивости</w:t>
      </w:r>
    </w:p>
    <w:p w14:paraId="2FC40E5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Симметрии физических систем интерпретируются как инвариантности областей допустимости и весов актуализации при преобразованиях конфигураций. Консервация величин возникает как следствие сохранения структурных условий устойчивости. Физические константы отражают масштабы и метрики допустимых вариаций и связаны с предельными режимами устойчивости.</w:t>
      </w:r>
    </w:p>
    <w:p w14:paraId="13F9C98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24.3. Законы и метрический каркас реальности</w:t>
      </w:r>
    </w:p>
    <w:p w14:paraId="03B598F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Метрические структуры пространства и времени выводятся из различимости условий и устойчивости структурных срезов. Законы природы определяют допустимые формы метрических соотношений между параметрами, обеспечивая воспроизводимость причинно-следственных связей и устойчивость наблюдаемых закономерностей.</w:t>
      </w:r>
    </w:p>
    <w:p w14:paraId="358E6DD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24.4. Методологический статус законов</w:t>
      </w:r>
    </w:p>
    <w:p w14:paraId="14512B2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Единственным фундаментальным законом в рамках теории является уравнение динамики устойчивости, задающее условия реализуемости физических режимов. Все частные физические законы рассматриваются как следствия этого онтологического условия и не требуют введения дополнительных сущностей или метафизических принципов.</w:t>
      </w:r>
    </w:p>
    <w:p w14:paraId="1B41595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24.5. Итоговые положения</w:t>
      </w:r>
    </w:p>
    <w:p w14:paraId="4B86CEC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Законы природы интерпретируются как инварианты устойчивых режимов актуализации. Симметрии, константы и метрические структуры являются производными от условий допустимости и не обладают самостоятельным онтологическим статусом. Данная глава завершает теоретический каркас, показывая, что фундаментальные закономерности физики выводимы из единого информационно-динамического основания.</w:t>
      </w:r>
    </w:p>
    <w:p w14:paraId="4111B37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ЗАКЛЮЧЕНИЕ</w:t>
      </w:r>
    </w:p>
    <w:p w14:paraId="04DBAAC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Настоящая научная работа посвящена построению информационно‑динамической теории устойчивых режимов актуализации, ориентированной на выявление предельных структурных условий реализуемости фактов, состояний и описаний реальности. Работа не ставит своей целью формулирование новых физических законов, динамических уравнений или эмпирических моделей, а направлена на анализ онтологических оснований, лежащих в основе применимости любых теоретических конструкций.</w:t>
      </w:r>
    </w:p>
    <w:p w14:paraId="322A866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Ключевым результатом работы является обоснование принципа невозможности нулевой актуализации. Показано, что полная редукция допустимой вариативности до нуля не может быть интерпретирована как реализуемый режим реальности, а представляет собой логический предел описания. Любая попытка онтологической интерпретации нулевой актуализации приводит к утрате понятий устойчивости, факта и реализуемости.</w:t>
      </w:r>
    </w:p>
    <w:p w14:paraId="2DB358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 рамках теории продемонстрировано, что такие предельные конструкции, как абсолютный вакуум, реализованные сингулярности, полный коллапс при измерении, исчезновение времени или необходимость внешнего наблюдателя, не могут рассматриваться как физически достижимые состояния. Во всех подобных случаях речь идёт о выходе формализма за границы онтологической допустимости, а не о свойствах реальности.</w:t>
      </w:r>
    </w:p>
    <w:p w14:paraId="023B048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Принципиальной особенностью работы является структурный характер её фальсифицируемости. Теория допускает собственное опровержение в случае обнаружения устойчиво реализуемого режима с нулевой допустимой вариативностью, необходимости введения внешнего наблюдателя для существования факта либо передачи информации без изменения области допустимости. Таким образом, научный статус работы обеспечивается не эмпирическими предсказаниями, а логической уязвимостью фундаментальных запретов.</w:t>
      </w:r>
    </w:p>
    <w:p w14:paraId="2C861F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Полученные результаты формируют мета‑теоретический каркас, задающий онтологические границы интерпретации физических, математических и философских моделей. Работа не конкурирует с существующими теориями и не подменяет их, а уточняет условия их онтологической применимости.</w:t>
      </w:r>
    </w:p>
    <w:p w14:paraId="5FC71B7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Тем самым информационно‑динамическая теория устойчивых режимов актуализации может рассматриваться как целостная научная работа теоретического характера, направленная на прояснение предельных оснований современной науки и создание устойчивого концептуального фундамента для дальнейших исследований предельных режимов описания реальности.</w:t>
      </w:r>
    </w:p>
    <w:p w14:paraId="0D85BCC9">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ПРИЛОЖЕНИЕ A. ЯДРО ТЕОРИИ И КРИТЕРИИ ДОПУСТИМОСТИ</w:t>
      </w:r>
    </w:p>
    <w:p w14:paraId="6304918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Настоящее приложение предназначено для компактного представления ядра информационно‑динамической теории устойчивых режимов актуализации. Оно не вводит новых положений и не расширяет теорию, а фиксирует в сжатом виде ключевые принципы, запреты и критерии опровержения, выведенные и обоснованные в основном тексте работы.</w:t>
      </w:r>
    </w:p>
    <w:p w14:paraId="4BC13A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 Базовый принцип. Реализуемость любого факта или состояния требует ненулевой допустимой вариативности. Полная редукция вариативности логически несовместима с понятием актуализации.</w:t>
      </w:r>
    </w:p>
    <w:p w14:paraId="3BA0002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2. Следствие (вакуум). Вакуум не является нулевым состоянием, а представляет собой режим минимальной, но ненулевой допустимой вариативности.</w:t>
      </w:r>
    </w:p>
    <w:p w14:paraId="1A6DA6A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3. Следствие (сингулярности). Сингулярности интерпретируются как границы применимости формализма, а не как реализованные онтологические состояния.</w:t>
      </w:r>
    </w:p>
    <w:p w14:paraId="653942B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4. Следствие (наблюдатель). Наблюдатель не является причиной актуализации, а представляет собой предельный, вырожденный случай структурного среза.</w:t>
      </w:r>
    </w:p>
    <w:p w14:paraId="3CDE51F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5. Следствие (пространство и время). Пространство и время не являются фундаментальными сущностями и возникают как производные структуры перераспределения допустимости.</w:t>
      </w:r>
    </w:p>
    <w:p w14:paraId="2D14D29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6. Структурный запрет нулевой актуализации. Ни один устойчивый режим не может обладать нулевой допустимой вариативностью.</w:t>
      </w:r>
    </w:p>
    <w:p w14:paraId="2C844065">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7. Структурный запрет внешнего наблюдателя. Существование факта не может зависеть от введения онтологически первичного наблюдателя.</w:t>
      </w:r>
    </w:p>
    <w:p w14:paraId="67D5D96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8. Структурный запрет передачи информации без изменения области допустимости.</w:t>
      </w:r>
    </w:p>
    <w:p w14:paraId="1B8E6A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9. Структурный запрет реализованных сингулярностей.</w:t>
      </w:r>
    </w:p>
    <w:p w14:paraId="4720946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10. Критерий фальсифицируемости. Теория считается опровергнутой при обнаружении устойчиво реализуемого режима, нарушающего любой из перечисленных структурных запретов.</w:t>
      </w:r>
    </w:p>
    <w:p w14:paraId="4021EF2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11. Принцип онтологической допустимости теорий. Теоретическая конструкция допустима лишь в том случае, если она не предполагает реализуемых режимов, нарушающих фундаментальные структурные запреты.</w:t>
      </w:r>
    </w:p>
    <w:p w14:paraId="3AB7A6A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12. Статус теории. Теория задаёт онтологические границы интерпретации физических моделей и не конкурирует с ними на уровне динамики.</w:t>
      </w:r>
    </w:p>
    <w:p w14:paraId="7659B5E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6F13412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ПРИЛОЖЕНИЕ B. КАРТА СООТВЕТСТВИЙ ФИЗИЧЕСКИХ ПОНЯТИЙ</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20681595">
        <w:tc>
          <w:tcPr>
            <w:tcW w:w="2880" w:type="dxa"/>
          </w:tcPr>
          <w:p w14:paraId="3285DA5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Понятие в физике</w:t>
            </w:r>
          </w:p>
        </w:tc>
        <w:tc>
          <w:tcPr>
            <w:tcW w:w="2880" w:type="dxa"/>
          </w:tcPr>
          <w:p w14:paraId="1D93591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Интерпретация в теории</w:t>
            </w:r>
          </w:p>
        </w:tc>
        <w:tc>
          <w:tcPr>
            <w:tcW w:w="2880" w:type="dxa"/>
          </w:tcPr>
          <w:p w14:paraId="10EE320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Статус / запрет</w:t>
            </w:r>
          </w:p>
        </w:tc>
      </w:tr>
      <w:tr w14:paraId="1823ABC8">
        <w:tc>
          <w:tcPr>
            <w:tcW w:w="2880" w:type="dxa"/>
          </w:tcPr>
          <w:p w14:paraId="0490B39C">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Вакуум</w:t>
            </w:r>
          </w:p>
        </w:tc>
        <w:tc>
          <w:tcPr>
            <w:tcW w:w="2880" w:type="dxa"/>
          </w:tcPr>
          <w:p w14:paraId="661BABE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Минимальная ненулевая допустимая вариативность</w:t>
            </w:r>
          </w:p>
        </w:tc>
        <w:tc>
          <w:tcPr>
            <w:tcW w:w="2880" w:type="dxa"/>
          </w:tcPr>
          <w:p w14:paraId="7B170E9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нулевой актуализации</w:t>
            </w:r>
          </w:p>
        </w:tc>
      </w:tr>
      <w:tr w14:paraId="5FB73F64">
        <w:tc>
          <w:tcPr>
            <w:tcW w:w="2880" w:type="dxa"/>
          </w:tcPr>
          <w:p w14:paraId="62FE1B32">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Сингулярность</w:t>
            </w:r>
          </w:p>
        </w:tc>
        <w:tc>
          <w:tcPr>
            <w:tcW w:w="2880" w:type="dxa"/>
          </w:tcPr>
          <w:p w14:paraId="578BB9F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Граница применимости формализма</w:t>
            </w:r>
          </w:p>
        </w:tc>
        <w:tc>
          <w:tcPr>
            <w:tcW w:w="2880" w:type="dxa"/>
          </w:tcPr>
          <w:p w14:paraId="4FCA57BF">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реализованных сингулярностей</w:t>
            </w:r>
          </w:p>
        </w:tc>
      </w:tr>
      <w:tr w14:paraId="4FB6A79A">
        <w:tc>
          <w:tcPr>
            <w:tcW w:w="2880" w:type="dxa"/>
          </w:tcPr>
          <w:p w14:paraId="322D252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Коллапс волновой функции</w:t>
            </w:r>
          </w:p>
        </w:tc>
        <w:tc>
          <w:tcPr>
            <w:tcW w:w="2880" w:type="dxa"/>
          </w:tcPr>
          <w:p w14:paraId="1DE4F94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Редукция допустимой вариативности</w:t>
            </w:r>
          </w:p>
        </w:tc>
        <w:tc>
          <w:tcPr>
            <w:tcW w:w="2880" w:type="dxa"/>
          </w:tcPr>
          <w:p w14:paraId="10196ED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Запрет внешнего наблюдателя</w:t>
            </w:r>
          </w:p>
        </w:tc>
      </w:tr>
      <w:tr w14:paraId="10C944FB">
        <w:tc>
          <w:tcPr>
            <w:tcW w:w="2880" w:type="dxa"/>
          </w:tcPr>
          <w:p w14:paraId="55A566E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Наблюдатель</w:t>
            </w:r>
          </w:p>
        </w:tc>
        <w:tc>
          <w:tcPr>
            <w:tcW w:w="2880" w:type="dxa"/>
          </w:tcPr>
          <w:p w14:paraId="00B7B058">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Предельный вырожденный структурный срез</w:t>
            </w:r>
          </w:p>
        </w:tc>
        <w:tc>
          <w:tcPr>
            <w:tcW w:w="2880" w:type="dxa"/>
          </w:tcPr>
          <w:p w14:paraId="2E317930">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 первичная сущность</w:t>
            </w:r>
          </w:p>
        </w:tc>
      </w:tr>
      <w:tr w14:paraId="2B1B45D8">
        <w:tc>
          <w:tcPr>
            <w:tcW w:w="2880" w:type="dxa"/>
          </w:tcPr>
          <w:p w14:paraId="6A78ED4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Пространство</w:t>
            </w:r>
          </w:p>
        </w:tc>
        <w:tc>
          <w:tcPr>
            <w:tcW w:w="2880" w:type="dxa"/>
          </w:tcPr>
          <w:p w14:paraId="3C0F3B53">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Структура различимости</w:t>
            </w:r>
          </w:p>
        </w:tc>
        <w:tc>
          <w:tcPr>
            <w:tcW w:w="2880" w:type="dxa"/>
          </w:tcPr>
          <w:p w14:paraId="52F18C6B">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Вторичная онтология</w:t>
            </w:r>
          </w:p>
        </w:tc>
      </w:tr>
      <w:tr w14:paraId="3DBA42F4">
        <w:tc>
          <w:tcPr>
            <w:tcW w:w="2880" w:type="dxa"/>
          </w:tcPr>
          <w:p w14:paraId="1A14F5B6">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Время</w:t>
            </w:r>
          </w:p>
        </w:tc>
        <w:tc>
          <w:tcPr>
            <w:tcW w:w="2880" w:type="dxa"/>
          </w:tcPr>
          <w:p w14:paraId="02FBDB4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Порядок структурных срезов</w:t>
            </w:r>
          </w:p>
        </w:tc>
        <w:tc>
          <w:tcPr>
            <w:tcW w:w="2880" w:type="dxa"/>
          </w:tcPr>
          <w:p w14:paraId="7832267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Не фундаментально</w:t>
            </w:r>
          </w:p>
        </w:tc>
      </w:tr>
      <w:tr w14:paraId="71EED257">
        <w:tc>
          <w:tcPr>
            <w:tcW w:w="2880" w:type="dxa"/>
          </w:tcPr>
          <w:p w14:paraId="0E02578D">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Квантовая запутанность</w:t>
            </w:r>
          </w:p>
        </w:tc>
        <w:tc>
          <w:tcPr>
            <w:tcW w:w="2880" w:type="dxa"/>
          </w:tcPr>
          <w:p w14:paraId="4BB957D1">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Совместная допустимость состояний</w:t>
            </w:r>
          </w:p>
        </w:tc>
        <w:tc>
          <w:tcPr>
            <w:tcW w:w="2880" w:type="dxa"/>
          </w:tcPr>
          <w:p w14:paraId="75C0CE7E">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r>
              <w:rPr>
                <w:rFonts w:hint="default"/>
                <w:color w:val="auto"/>
              </w:rPr>
              <w:t>Без передачи сигнала</w:t>
            </w:r>
          </w:p>
        </w:tc>
      </w:tr>
    </w:tbl>
    <w:p w14:paraId="2A2D76E4">
      <w:pPr>
        <w:keepNext w:val="0"/>
        <w:keepLines w:val="0"/>
        <w:pageBreakBefore w:val="0"/>
        <w:widowControl/>
        <w:kinsoku/>
        <w:wordWrap/>
        <w:overflowPunct/>
        <w:topLinePunct w:val="0"/>
        <w:autoSpaceDE/>
        <w:autoSpaceDN/>
        <w:bidi w:val="0"/>
        <w:adjustRightInd/>
        <w:snapToGrid/>
        <w:spacing w:before="181" w:beforeLines="50" w:after="0"/>
        <w:ind w:left="110" w:leftChars="50"/>
        <w:textAlignment w:val="auto"/>
        <w:rPr>
          <w:rFonts w:hint="default"/>
          <w:color w:val="auto"/>
        </w:rPr>
      </w:pPr>
    </w:p>
    <w:p w14:paraId="16E0D7E0"/>
    <w:p w14:paraId="581B40D8"/>
    <w:p w14:paraId="0B2EFD2F"/>
    <w:p w14:paraId="4AE6E8BF"/>
    <w:p w14:paraId="7FD493ED"/>
    <w:p w14:paraId="7B659245">
      <w:pPr>
        <w:spacing w:after="0"/>
        <w:jc w:val="center"/>
        <w:rPr>
          <w:rFonts w:ascii="Times New Roman" w:hAnsi="Times New Roman"/>
          <w:b w:val="0"/>
          <w:sz w:val="24"/>
        </w:rPr>
      </w:pPr>
    </w:p>
    <w:sectPr>
      <w:pgSz w:w="12240" w:h="15840"/>
      <w:pgMar w:top="2160" w:right="1800" w:bottom="216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 Symbols">
    <w:panose1 w:val="02000000000000000000"/>
    <w:charset w:val="00"/>
    <w:family w:val="auto"/>
    <w:pitch w:val="default"/>
    <w:sig w:usb0="800000A3" w:usb1="08007BEB" w:usb2="01840034" w:usb3="0000A268" w:csb0="200001FB" w:csb1="DDFF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3B8CE5"/>
    <w:rsid w:val="6EF25137"/>
    <w:rsid w:val="7F8F26F6"/>
    <w:rsid w:val="A3FF7291"/>
    <w:rsid w:val="EFBDDAA6"/>
    <w:rsid w:val="FF5BAD8B"/>
    <w:rsid w:val="FF9F049D"/>
    <w:rsid w:val="FFBE2F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346</Pages>
  <Words>0</Words>
  <Characters>0</Characters>
  <Lines>0</Lines>
  <Paragraphs>0</Paragraphs>
  <TotalTime>105</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2013-12-22T22:15:00Z</dcterms:created>
  <dc:creator>python-docx</dc:creator>
  <dc:description>generated by python-docx</dc:description>
  <cp:lastModifiedBy>aleksei</cp:lastModifiedBy>
  <dcterms:modified xsi:type="dcterms:W3CDTF">2026-02-02T02:53:15Z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B353D0C0882D38DCEB578069689F0CFC_43</vt:lpwstr>
  </property>
</Properties>
</file>